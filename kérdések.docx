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6B9" w:rsidRDefault="009C1574">
      <w:r>
        <w:t xml:space="preserve">1.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likviditás</w:t>
      </w:r>
      <w:proofErr w:type="spellEnd"/>
      <w:r w:rsidR="00F326B9">
        <w:t>?</w:t>
      </w:r>
    </w:p>
    <w:p w:rsidR="00715E6C" w:rsidRDefault="00F326B9">
      <w:r w:rsidRPr="00F326B9">
        <w:t xml:space="preserve"> </w:t>
      </w:r>
      <w:r>
        <w:t>\\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pénzügyi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kötelezettségek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időbeni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teljesítésének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képessége</w:t>
      </w:r>
      <w:proofErr w:type="spellEnd"/>
      <w:r>
        <w:t>\\</w:t>
      </w:r>
      <w:r w:rsidR="009C1574">
        <w:t xml:space="preserve">A </w:t>
      </w:r>
      <w:proofErr w:type="spellStart"/>
      <w:r w:rsidR="009C1574">
        <w:t>vállalkozás</w:t>
      </w:r>
      <w:proofErr w:type="spellEnd"/>
      <w:r w:rsidR="009C1574">
        <w:t xml:space="preserve"> </w:t>
      </w:r>
      <w:proofErr w:type="spellStart"/>
      <w:r w:rsidR="009C1574">
        <w:t>nyeresége</w:t>
      </w:r>
      <w:proofErr w:type="spellEnd"/>
      <w:r>
        <w:t>\\</w:t>
      </w:r>
      <w:r w:rsidR="009C1574">
        <w:t xml:space="preserve">A </w:t>
      </w:r>
      <w:proofErr w:type="spellStart"/>
      <w:r w:rsidR="009C1574">
        <w:t>hitel</w:t>
      </w:r>
      <w:proofErr w:type="spellEnd"/>
      <w:r w:rsidR="009C1574">
        <w:t xml:space="preserve"> </w:t>
      </w:r>
      <w:proofErr w:type="spellStart"/>
      <w:r w:rsidR="009C1574">
        <w:t>kamata</w:t>
      </w:r>
      <w:proofErr w:type="spellEnd"/>
      <w:r>
        <w:t>\\</w:t>
      </w:r>
      <w:r w:rsidR="009C1574">
        <w:t xml:space="preserve">Az </w:t>
      </w:r>
      <w:proofErr w:type="spellStart"/>
      <w:r w:rsidR="009C1574">
        <w:t>infláció</w:t>
      </w:r>
      <w:proofErr w:type="spellEnd"/>
      <w:r w:rsidR="009C1574">
        <w:t xml:space="preserve"> </w:t>
      </w:r>
      <w:proofErr w:type="spellStart"/>
      <w:r w:rsidR="009C1574">
        <w:t>mértéke</w:t>
      </w:r>
      <w:bookmarkStart w:id="0" w:name="_GoBack"/>
      <w:bookmarkEnd w:id="0"/>
      <w:proofErr w:type="spellEnd"/>
    </w:p>
    <w:p w:rsidR="00F326B9" w:rsidRDefault="009C1574">
      <w:r>
        <w:t xml:space="preserve">2. Mi a </w:t>
      </w:r>
      <w:proofErr w:type="spellStart"/>
      <w:r>
        <w:t>nettó</w:t>
      </w:r>
      <w:proofErr w:type="spellEnd"/>
      <w:r>
        <w:t xml:space="preserve"> </w:t>
      </w:r>
      <w:proofErr w:type="spellStart"/>
      <w:r>
        <w:t>jövedelem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Megtakarítás </w:t>
      </w:r>
      <w:proofErr w:type="spellStart"/>
      <w:r w:rsidR="009C1574">
        <w:t>összege</w:t>
      </w:r>
      <w:proofErr w:type="spellEnd"/>
      <w:r>
        <w:t>\\</w:t>
      </w:r>
      <w:proofErr w:type="spellStart"/>
      <w:r>
        <w:rPr>
          <w:color w:val="FF0000"/>
        </w:rPr>
        <w:t>Bruttó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jövedelem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levonások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után</w:t>
      </w:r>
      <w:proofErr w:type="spellEnd"/>
      <w:r>
        <w:t>\\</w:t>
      </w:r>
      <w:proofErr w:type="spellStart"/>
      <w:r w:rsidR="009C1574">
        <w:t>Hitelösszeg</w:t>
      </w:r>
      <w:proofErr w:type="spellEnd"/>
      <w:r>
        <w:t>\\</w:t>
      </w:r>
      <w:proofErr w:type="spellStart"/>
      <w:r w:rsidR="009C1574">
        <w:t>Adómentes</w:t>
      </w:r>
      <w:proofErr w:type="spellEnd"/>
      <w:r w:rsidR="009C1574">
        <w:t xml:space="preserve"> </w:t>
      </w:r>
      <w:proofErr w:type="spellStart"/>
      <w:r w:rsidR="009C1574">
        <w:t>jövedelem</w:t>
      </w:r>
      <w:proofErr w:type="spellEnd"/>
    </w:p>
    <w:p w:rsidR="00F326B9" w:rsidRDefault="009C1574">
      <w:r>
        <w:t xml:space="preserve">3. Mi a THM </w:t>
      </w:r>
      <w:proofErr w:type="spellStart"/>
      <w:r>
        <w:t>szerepe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A </w:t>
      </w:r>
      <w:proofErr w:type="spellStart"/>
      <w:r w:rsidR="009C1574">
        <w:t>banki</w:t>
      </w:r>
      <w:proofErr w:type="spellEnd"/>
      <w:r w:rsidR="009C1574">
        <w:t xml:space="preserve"> </w:t>
      </w:r>
      <w:proofErr w:type="spellStart"/>
      <w:r w:rsidR="009C1574">
        <w:t>kamat</w:t>
      </w:r>
      <w:proofErr w:type="spellEnd"/>
      <w:r w:rsidR="009C1574">
        <w:t xml:space="preserve"> </w:t>
      </w:r>
      <w:proofErr w:type="spellStart"/>
      <w:r w:rsidR="009C1574">
        <w:t>eltörlése</w:t>
      </w:r>
      <w:proofErr w:type="spellEnd"/>
      <w:r>
        <w:t>\\</w:t>
      </w:r>
      <w:r w:rsidR="009C1574">
        <w:t xml:space="preserve">A </w:t>
      </w:r>
      <w:proofErr w:type="spellStart"/>
      <w:r w:rsidR="009C1574">
        <w:t>részvényárfolyam</w:t>
      </w:r>
      <w:proofErr w:type="spellEnd"/>
      <w:r w:rsidR="009C1574">
        <w:t xml:space="preserve"> </w:t>
      </w:r>
      <w:proofErr w:type="spellStart"/>
      <w:r w:rsidR="009C1574">
        <w:t>mérése</w:t>
      </w:r>
      <w:proofErr w:type="spellEnd"/>
      <w:r>
        <w:t>\\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hitel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teljes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költségének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összehasonlítása</w:t>
      </w:r>
      <w:proofErr w:type="spellEnd"/>
      <w:r>
        <w:t>\\</w:t>
      </w:r>
      <w:r w:rsidR="009C1574">
        <w:t xml:space="preserve">Az </w:t>
      </w:r>
      <w:proofErr w:type="spellStart"/>
      <w:r w:rsidR="009C1574">
        <w:t>infláció</w:t>
      </w:r>
      <w:proofErr w:type="spellEnd"/>
      <w:r w:rsidR="009C1574">
        <w:t xml:space="preserve"> </w:t>
      </w:r>
      <w:proofErr w:type="spellStart"/>
      <w:r w:rsidR="009C1574">
        <w:t>kiszámítása</w:t>
      </w:r>
      <w:proofErr w:type="spellEnd"/>
    </w:p>
    <w:p w:rsidR="00F326B9" w:rsidRDefault="009C1574">
      <w:r>
        <w:t xml:space="preserve">4. Mi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infláció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Az </w:t>
      </w:r>
      <w:proofErr w:type="spellStart"/>
      <w:r w:rsidR="009C1574">
        <w:t>adók</w:t>
      </w:r>
      <w:proofErr w:type="spellEnd"/>
      <w:r w:rsidR="009C1574">
        <w:t xml:space="preserve"> </w:t>
      </w:r>
      <w:proofErr w:type="spellStart"/>
      <w:r w:rsidR="009C1574">
        <w:t>csökkenése</w:t>
      </w:r>
      <w:proofErr w:type="spellEnd"/>
      <w:r>
        <w:t>\\</w:t>
      </w:r>
      <w:r w:rsidR="009C1574">
        <w:t xml:space="preserve">A </w:t>
      </w:r>
      <w:proofErr w:type="spellStart"/>
      <w:r w:rsidR="009C1574">
        <w:t>hitelkamat</w:t>
      </w:r>
      <w:proofErr w:type="spellEnd"/>
      <w:r w:rsidR="009C1574">
        <w:t xml:space="preserve"> </w:t>
      </w:r>
      <w:proofErr w:type="spellStart"/>
      <w:r w:rsidR="009C1574">
        <w:t>megszűnése</w:t>
      </w:r>
      <w:proofErr w:type="spellEnd"/>
      <w:r>
        <w:t>\\</w:t>
      </w:r>
      <w:r w:rsidR="009C1574">
        <w:t xml:space="preserve">A </w:t>
      </w:r>
      <w:proofErr w:type="spellStart"/>
      <w:r w:rsidR="009C1574">
        <w:t>munkabér</w:t>
      </w:r>
      <w:proofErr w:type="spellEnd"/>
      <w:r w:rsidR="009C1574">
        <w:t xml:space="preserve"> </w:t>
      </w:r>
      <w:proofErr w:type="spellStart"/>
      <w:r w:rsidR="009C1574">
        <w:t>növekedése</w:t>
      </w:r>
      <w:proofErr w:type="spellEnd"/>
      <w:r>
        <w:t>\\</w:t>
      </w:r>
      <w:r>
        <w:rPr>
          <w:color w:val="FF0000"/>
        </w:rPr>
        <w:t xml:space="preserve">Az </w:t>
      </w:r>
      <w:proofErr w:type="spellStart"/>
      <w:r>
        <w:rPr>
          <w:color w:val="FF0000"/>
        </w:rPr>
        <w:t>árak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általános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emelkedése</w:t>
      </w:r>
      <w:proofErr w:type="spellEnd"/>
    </w:p>
    <w:p w:rsidR="00F326B9" w:rsidRDefault="009C1574">
      <w:r>
        <w:t xml:space="preserve">5. Mi a </w:t>
      </w:r>
      <w:proofErr w:type="spellStart"/>
      <w:r>
        <w:t>diverzifikáció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Befektetések </w:t>
      </w:r>
      <w:proofErr w:type="spellStart"/>
      <w:r w:rsidR="009C1574">
        <w:rPr>
          <w:color w:val="FF0000"/>
        </w:rPr>
        <w:t>megosztása</w:t>
      </w:r>
      <w:proofErr w:type="spellEnd"/>
      <w:r>
        <w:t>\\</w:t>
      </w:r>
      <w:proofErr w:type="spellStart"/>
      <w:r w:rsidR="009C1574">
        <w:t>Hitel</w:t>
      </w:r>
      <w:proofErr w:type="spellEnd"/>
      <w:r w:rsidR="009C1574">
        <w:t xml:space="preserve"> </w:t>
      </w:r>
      <w:proofErr w:type="spellStart"/>
      <w:r w:rsidR="009C1574">
        <w:t>lezárása</w:t>
      </w:r>
      <w:proofErr w:type="spellEnd"/>
      <w:r>
        <w:t>\\</w:t>
      </w:r>
      <w:proofErr w:type="spellStart"/>
      <w:r w:rsidR="009C1574">
        <w:t>Adófizetés</w:t>
      </w:r>
      <w:proofErr w:type="spellEnd"/>
      <w:r>
        <w:t>\\</w:t>
      </w:r>
      <w:proofErr w:type="spellStart"/>
      <w:r w:rsidR="009C1574">
        <w:t>Készpénzfelvétel</w:t>
      </w:r>
      <w:proofErr w:type="spellEnd"/>
    </w:p>
    <w:p w:rsidR="00F326B9" w:rsidRDefault="009C1574">
      <w:r>
        <w:t xml:space="preserve">6.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fedezet</w:t>
      </w:r>
      <w:proofErr w:type="spellEnd"/>
      <w:r>
        <w:t xml:space="preserve"> </w:t>
      </w:r>
      <w:proofErr w:type="spellStart"/>
      <w:r>
        <w:t>hitelfelvételnél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Banki </w:t>
      </w:r>
      <w:proofErr w:type="spellStart"/>
      <w:r w:rsidR="009C1574">
        <w:t>reklám</w:t>
      </w:r>
      <w:proofErr w:type="spellEnd"/>
      <w:r>
        <w:t>\\</w:t>
      </w:r>
      <w:proofErr w:type="spellStart"/>
      <w:r w:rsidR="009C1574">
        <w:rPr>
          <w:color w:val="FF0000"/>
        </w:rPr>
        <w:t>Bi</w:t>
      </w:r>
      <w:r w:rsidR="009C1574">
        <w:rPr>
          <w:color w:val="FF0000"/>
        </w:rPr>
        <w:t>ztosíték</w:t>
      </w:r>
      <w:proofErr w:type="spellEnd"/>
      <w:r w:rsidR="009C1574">
        <w:rPr>
          <w:color w:val="FF0000"/>
        </w:rPr>
        <w:t xml:space="preserve"> a </w:t>
      </w:r>
      <w:proofErr w:type="spellStart"/>
      <w:r w:rsidR="009C1574">
        <w:rPr>
          <w:color w:val="FF0000"/>
        </w:rPr>
        <w:t>hitel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visszafizetésére</w:t>
      </w:r>
      <w:proofErr w:type="spellEnd"/>
      <w:r>
        <w:t>\\</w:t>
      </w:r>
      <w:proofErr w:type="spellStart"/>
      <w:r w:rsidR="009C1574">
        <w:t>Adójóváírás</w:t>
      </w:r>
      <w:proofErr w:type="spellEnd"/>
      <w:r>
        <w:t>\\</w:t>
      </w:r>
      <w:proofErr w:type="spellStart"/>
      <w:r w:rsidR="009C1574">
        <w:t>Kamatkedvezmény</w:t>
      </w:r>
      <w:proofErr w:type="spellEnd"/>
    </w:p>
    <w:p w:rsidR="00F326B9" w:rsidRDefault="009C1574">
      <w:r>
        <w:t xml:space="preserve">7. Mi a </w:t>
      </w:r>
      <w:proofErr w:type="spellStart"/>
      <w:r>
        <w:t>kötvény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Tulajdonrészt </w:t>
      </w:r>
      <w:proofErr w:type="spellStart"/>
      <w:r w:rsidR="009C1574">
        <w:t>megtestesítő</w:t>
      </w:r>
      <w:proofErr w:type="spellEnd"/>
      <w:r w:rsidR="009C1574">
        <w:t xml:space="preserve"> </w:t>
      </w:r>
      <w:proofErr w:type="spellStart"/>
      <w:r w:rsidR="009C1574">
        <w:t>értékpapír</w:t>
      </w:r>
      <w:proofErr w:type="spellEnd"/>
      <w:r>
        <w:t>\\</w:t>
      </w:r>
      <w:proofErr w:type="spellStart"/>
      <w:r w:rsidR="009C1574">
        <w:t>Biztosítás</w:t>
      </w:r>
      <w:proofErr w:type="spellEnd"/>
      <w:r>
        <w:t>\\</w:t>
      </w:r>
      <w:proofErr w:type="spellStart"/>
      <w:r>
        <w:rPr>
          <w:color w:val="FF0000"/>
        </w:rPr>
        <w:t>Hitelviszonyt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megtestesítő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értékpapír</w:t>
      </w:r>
      <w:proofErr w:type="spellEnd"/>
      <w:r>
        <w:t>\\</w:t>
      </w:r>
      <w:proofErr w:type="spellStart"/>
      <w:r w:rsidR="009C1574">
        <w:t>Bankszámla</w:t>
      </w:r>
      <w:proofErr w:type="spellEnd"/>
    </w:p>
    <w:p w:rsidR="00F326B9" w:rsidRDefault="009C1574">
      <w:r>
        <w:t xml:space="preserve">8.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nevezünk</w:t>
      </w:r>
      <w:proofErr w:type="spellEnd"/>
      <w:r>
        <w:t xml:space="preserve"> </w:t>
      </w:r>
      <w:proofErr w:type="spellStart"/>
      <w:r>
        <w:t>passzív</w:t>
      </w:r>
      <w:proofErr w:type="spellEnd"/>
      <w:r>
        <w:t xml:space="preserve"> </w:t>
      </w:r>
      <w:proofErr w:type="spellStart"/>
      <w:r>
        <w:t>jövedelemnek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Rendszeres </w:t>
      </w:r>
      <w:proofErr w:type="spellStart"/>
      <w:r w:rsidR="009C1574">
        <w:t>munkabér</w:t>
      </w:r>
      <w:proofErr w:type="spellEnd"/>
      <w:r>
        <w:t>\\</w:t>
      </w:r>
      <w:proofErr w:type="spellStart"/>
      <w:r w:rsidR="009C1574">
        <w:t>Hitel</w:t>
      </w:r>
      <w:proofErr w:type="spellEnd"/>
      <w:r>
        <w:t>\\</w:t>
      </w:r>
      <w:proofErr w:type="spellStart"/>
      <w:r w:rsidR="009C1574">
        <w:t>Adó</w:t>
      </w:r>
      <w:proofErr w:type="spellEnd"/>
      <w:r>
        <w:t>\\</w:t>
      </w:r>
      <w:proofErr w:type="spellStart"/>
      <w:r>
        <w:rPr>
          <w:color w:val="FF0000"/>
        </w:rPr>
        <w:t>Munka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nélkül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vagy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korábbi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befektetésből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származó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bevétel</w:t>
      </w:r>
      <w:proofErr w:type="spellEnd"/>
    </w:p>
    <w:p w:rsidR="00F326B9" w:rsidRDefault="009C1574">
      <w:r>
        <w:t xml:space="preserve">9. Mi a </w:t>
      </w:r>
      <w:proofErr w:type="spellStart"/>
      <w:r>
        <w:t>költségvetési</w:t>
      </w:r>
      <w:proofErr w:type="spellEnd"/>
      <w:r>
        <w:t xml:space="preserve"> </w:t>
      </w:r>
      <w:proofErr w:type="spellStart"/>
      <w:r>
        <w:t>hiány</w:t>
      </w:r>
      <w:proofErr w:type="spellEnd"/>
      <w:r w:rsidR="00F326B9">
        <w:t>?</w:t>
      </w:r>
    </w:p>
    <w:p w:rsidR="00715E6C" w:rsidRDefault="00F326B9">
      <w:r w:rsidRPr="00F326B9">
        <w:t xml:space="preserve"> </w:t>
      </w:r>
      <w:r>
        <w:t>\\</w:t>
      </w:r>
      <w:r>
        <w:rPr>
          <w:color w:val="FF0000"/>
        </w:rPr>
        <w:t xml:space="preserve">Kiadás &gt; </w:t>
      </w:r>
      <w:proofErr w:type="spellStart"/>
      <w:r>
        <w:rPr>
          <w:color w:val="FF0000"/>
        </w:rPr>
        <w:t>bevétel</w:t>
      </w:r>
      <w:proofErr w:type="spellEnd"/>
      <w:r>
        <w:t>\\</w:t>
      </w:r>
      <w:proofErr w:type="spellStart"/>
      <w:r w:rsidR="009C1574">
        <w:t>Bevétel</w:t>
      </w:r>
      <w:proofErr w:type="spellEnd"/>
      <w:r w:rsidR="009C1574">
        <w:t xml:space="preserve"> &gt; </w:t>
      </w:r>
      <w:proofErr w:type="spellStart"/>
      <w:r w:rsidR="009C1574">
        <w:t>kiadás</w:t>
      </w:r>
      <w:proofErr w:type="spellEnd"/>
      <w:r>
        <w:t>\\</w:t>
      </w:r>
      <w:proofErr w:type="spellStart"/>
      <w:r w:rsidR="009C1574">
        <w:t>Megtakarítás</w:t>
      </w:r>
      <w:proofErr w:type="spellEnd"/>
      <w:r>
        <w:t>\\</w:t>
      </w:r>
      <w:proofErr w:type="spellStart"/>
      <w:r w:rsidR="009C1574">
        <w:t>Nullás</w:t>
      </w:r>
      <w:proofErr w:type="spellEnd"/>
      <w:r w:rsidR="009C1574">
        <w:t xml:space="preserve"> </w:t>
      </w:r>
      <w:proofErr w:type="spellStart"/>
      <w:r w:rsidR="009C1574">
        <w:t>egyenleg</w:t>
      </w:r>
      <w:proofErr w:type="spellEnd"/>
    </w:p>
    <w:p w:rsidR="00F326B9" w:rsidRDefault="009C1574">
      <w:r>
        <w:t xml:space="preserve">10. Mi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árfolyamkockázat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Biztosítási </w:t>
      </w:r>
      <w:proofErr w:type="spellStart"/>
      <w:r w:rsidR="009C1574">
        <w:t>kockázat</w:t>
      </w:r>
      <w:proofErr w:type="spellEnd"/>
      <w:r>
        <w:t>\\</w:t>
      </w:r>
      <w:proofErr w:type="spellStart"/>
      <w:r>
        <w:rPr>
          <w:color w:val="FF0000"/>
        </w:rPr>
        <w:t>Devizaárfolyam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változásából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eredő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kockázat</w:t>
      </w:r>
      <w:proofErr w:type="spellEnd"/>
      <w:r>
        <w:t>\\</w:t>
      </w:r>
      <w:proofErr w:type="spellStart"/>
      <w:r w:rsidR="009C1574">
        <w:t>Adókockázat</w:t>
      </w:r>
      <w:proofErr w:type="spellEnd"/>
      <w:r>
        <w:t>\\</w:t>
      </w:r>
      <w:r w:rsidR="009C1574">
        <w:t>PIN-</w:t>
      </w:r>
      <w:proofErr w:type="spellStart"/>
      <w:r w:rsidR="009C1574">
        <w:t>kód</w:t>
      </w:r>
      <w:proofErr w:type="spellEnd"/>
      <w:r w:rsidR="009C1574">
        <w:t xml:space="preserve"> </w:t>
      </w:r>
      <w:proofErr w:type="spellStart"/>
      <w:r w:rsidR="009C1574">
        <w:t>elvesztése</w:t>
      </w:r>
      <w:proofErr w:type="spellEnd"/>
    </w:p>
    <w:p w:rsidR="00F326B9" w:rsidRDefault="009C1574">
      <w:r>
        <w:t xml:space="preserve">11. Mi a </w:t>
      </w:r>
      <w:proofErr w:type="spellStart"/>
      <w:r>
        <w:t>részvény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Bankjegy</w:t>
      </w:r>
      <w:r>
        <w:t>\\</w:t>
      </w:r>
      <w:r w:rsidR="009C1574">
        <w:t>Hitel</w:t>
      </w:r>
      <w:r>
        <w:t>\\</w:t>
      </w:r>
      <w:r>
        <w:rPr>
          <w:color w:val="FF0000"/>
        </w:rPr>
        <w:t xml:space="preserve">Tulajdonrészt </w:t>
      </w:r>
      <w:proofErr w:type="spellStart"/>
      <w:r>
        <w:rPr>
          <w:color w:val="FF0000"/>
        </w:rPr>
        <w:t>megtestesítő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értékpapír</w:t>
      </w:r>
      <w:proofErr w:type="spellEnd"/>
      <w:r>
        <w:t>\\</w:t>
      </w:r>
      <w:proofErr w:type="spellStart"/>
      <w:r w:rsidR="009C1574">
        <w:t>Biztosítás</w:t>
      </w:r>
      <w:proofErr w:type="spellEnd"/>
    </w:p>
    <w:p w:rsidR="00F326B9" w:rsidRDefault="009C1574">
      <w:r>
        <w:lastRenderedPageBreak/>
        <w:t xml:space="preserve">12.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amortizáció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Hitelkamat</w:t>
      </w:r>
      <w:r>
        <w:t>\\</w:t>
      </w:r>
      <w:r w:rsidR="009C1574">
        <w:t>Adónem</w:t>
      </w:r>
      <w:r>
        <w:t>\\</w:t>
      </w:r>
      <w:r w:rsidR="009C1574">
        <w:t xml:space="preserve">Bankszámla </w:t>
      </w:r>
      <w:proofErr w:type="spellStart"/>
      <w:r w:rsidR="009C1574">
        <w:t>típusa</w:t>
      </w:r>
      <w:proofErr w:type="spellEnd"/>
      <w:r>
        <w:t>\\</w:t>
      </w:r>
      <w:proofErr w:type="spellStart"/>
      <w:r>
        <w:rPr>
          <w:color w:val="FF0000"/>
        </w:rPr>
        <w:t>Eszközök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értékcsökkenése</w:t>
      </w:r>
      <w:proofErr w:type="spellEnd"/>
    </w:p>
    <w:p w:rsidR="00F326B9" w:rsidRDefault="009C1574">
      <w:r>
        <w:t xml:space="preserve">13. Mi a </w:t>
      </w:r>
      <w:proofErr w:type="spellStart"/>
      <w:r>
        <w:t>vésztartalék</w:t>
      </w:r>
      <w:proofErr w:type="spellEnd"/>
      <w:r>
        <w:t xml:space="preserve"> </w:t>
      </w:r>
      <w:proofErr w:type="spellStart"/>
      <w:r>
        <w:t>célja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Váratlan </w:t>
      </w:r>
      <w:proofErr w:type="spellStart"/>
      <w:r w:rsidR="009C1574">
        <w:rPr>
          <w:color w:val="FF0000"/>
        </w:rPr>
        <w:t>kiadások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fedezése</w:t>
      </w:r>
      <w:proofErr w:type="spellEnd"/>
      <w:r>
        <w:t>\\</w:t>
      </w:r>
      <w:proofErr w:type="spellStart"/>
      <w:r w:rsidR="009C1574">
        <w:t>Nyereség</w:t>
      </w:r>
      <w:proofErr w:type="spellEnd"/>
      <w:r w:rsidR="009C1574">
        <w:t xml:space="preserve"> </w:t>
      </w:r>
      <w:proofErr w:type="spellStart"/>
      <w:r w:rsidR="009C1574">
        <w:t>növelése</w:t>
      </w:r>
      <w:proofErr w:type="spellEnd"/>
      <w:r>
        <w:t>\\</w:t>
      </w:r>
      <w:proofErr w:type="spellStart"/>
      <w:r w:rsidR="009C1574">
        <w:t>Hitel</w:t>
      </w:r>
      <w:proofErr w:type="spellEnd"/>
      <w:r w:rsidR="009C1574">
        <w:t xml:space="preserve"> </w:t>
      </w:r>
      <w:proofErr w:type="spellStart"/>
      <w:r w:rsidR="009C1574">
        <w:t>felvétele</w:t>
      </w:r>
      <w:proofErr w:type="spellEnd"/>
      <w:r>
        <w:t>\\</w:t>
      </w:r>
      <w:proofErr w:type="spellStart"/>
      <w:r w:rsidR="009C1574">
        <w:t>Adócsökkentés</w:t>
      </w:r>
      <w:proofErr w:type="spellEnd"/>
    </w:p>
    <w:p w:rsidR="00F326B9" w:rsidRDefault="009C1574">
      <w:r>
        <w:t xml:space="preserve">14.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kamatos</w:t>
      </w:r>
      <w:proofErr w:type="spellEnd"/>
      <w:r>
        <w:t xml:space="preserve"> </w:t>
      </w:r>
      <w:proofErr w:type="spellStart"/>
      <w:r>
        <w:t>kamat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Kamatmentes </w:t>
      </w:r>
      <w:proofErr w:type="spellStart"/>
      <w:r w:rsidR="009C1574">
        <w:t>hitel</w:t>
      </w:r>
      <w:proofErr w:type="spellEnd"/>
      <w:r>
        <w:t>\\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kamat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után</w:t>
      </w:r>
      <w:proofErr w:type="spellEnd"/>
      <w:r>
        <w:rPr>
          <w:color w:val="FF0000"/>
        </w:rPr>
        <w:t xml:space="preserve"> is </w:t>
      </w:r>
      <w:proofErr w:type="spellStart"/>
      <w:r>
        <w:rPr>
          <w:color w:val="FF0000"/>
        </w:rPr>
        <w:t>kamat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jár</w:t>
      </w:r>
      <w:proofErr w:type="spellEnd"/>
      <w:r>
        <w:t>\\</w:t>
      </w:r>
      <w:proofErr w:type="spellStart"/>
      <w:r w:rsidR="009C1574">
        <w:t>Adókedvezmény</w:t>
      </w:r>
      <w:proofErr w:type="spellEnd"/>
      <w:r>
        <w:t>\\</w:t>
      </w:r>
      <w:r w:rsidR="009C1574">
        <w:t xml:space="preserve">Fix </w:t>
      </w:r>
      <w:proofErr w:type="spellStart"/>
      <w:r w:rsidR="009C1574">
        <w:t>költség</w:t>
      </w:r>
      <w:proofErr w:type="spellEnd"/>
    </w:p>
    <w:p w:rsidR="00F326B9" w:rsidRDefault="009C1574">
      <w:r>
        <w:t xml:space="preserve">15. Mi a </w:t>
      </w:r>
      <w:proofErr w:type="spellStart"/>
      <w:r>
        <w:t>biztosítási</w:t>
      </w:r>
      <w:proofErr w:type="spellEnd"/>
      <w:r>
        <w:t xml:space="preserve"> </w:t>
      </w:r>
      <w:proofErr w:type="spellStart"/>
      <w:r>
        <w:t>önrész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A </w:t>
      </w:r>
      <w:proofErr w:type="spellStart"/>
      <w:r w:rsidR="009C1574">
        <w:t>biztosító</w:t>
      </w:r>
      <w:proofErr w:type="spellEnd"/>
      <w:r w:rsidR="009C1574">
        <w:t xml:space="preserve"> </w:t>
      </w:r>
      <w:proofErr w:type="spellStart"/>
      <w:r w:rsidR="009C1574">
        <w:t>nyeresége</w:t>
      </w:r>
      <w:proofErr w:type="spellEnd"/>
      <w:r>
        <w:t>\\</w:t>
      </w:r>
      <w:proofErr w:type="spellStart"/>
      <w:r w:rsidR="009C1574">
        <w:t>Adó</w:t>
      </w:r>
      <w:proofErr w:type="spellEnd"/>
      <w:r>
        <w:t>\\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káresemény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költségének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az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ügyfél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által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viselt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része</w:t>
      </w:r>
      <w:proofErr w:type="spellEnd"/>
      <w:r>
        <w:t>\\</w:t>
      </w:r>
      <w:proofErr w:type="spellStart"/>
      <w:r w:rsidR="009C1574">
        <w:t>Bankköltség</w:t>
      </w:r>
      <w:proofErr w:type="spellEnd"/>
    </w:p>
    <w:p w:rsidR="00F326B9" w:rsidRDefault="009C1574">
      <w:r>
        <w:t xml:space="preserve">16.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hitelképesség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Bankszámlaegyenleg</w:t>
      </w:r>
      <w:r>
        <w:t>\\</w:t>
      </w:r>
      <w:r w:rsidR="009C1574">
        <w:t>Kamatfajta</w:t>
      </w:r>
      <w:r>
        <w:t>\\</w:t>
      </w:r>
      <w:r w:rsidR="009C1574">
        <w:t>Részvényérték</w:t>
      </w:r>
      <w:r>
        <w:t>\\</w:t>
      </w:r>
      <w:r>
        <w:rPr>
          <w:color w:val="FF0000"/>
        </w:rPr>
        <w:t xml:space="preserve">Visszafizetési </w:t>
      </w:r>
      <w:proofErr w:type="spellStart"/>
      <w:r>
        <w:rPr>
          <w:color w:val="FF0000"/>
        </w:rPr>
        <w:t>képesség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megítélése</w:t>
      </w:r>
      <w:proofErr w:type="spellEnd"/>
    </w:p>
    <w:p w:rsidR="00F326B9" w:rsidRDefault="009C1574">
      <w:r>
        <w:t xml:space="preserve">17. Mi a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tudatosság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Felelős </w:t>
      </w:r>
      <w:proofErr w:type="spellStart"/>
      <w:r w:rsidR="009C1574">
        <w:rPr>
          <w:color w:val="FF0000"/>
        </w:rPr>
        <w:t>pénzügyi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döntések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képessége</w:t>
      </w:r>
      <w:proofErr w:type="spellEnd"/>
      <w:r>
        <w:t>\\</w:t>
      </w:r>
      <w:proofErr w:type="spellStart"/>
      <w:r w:rsidR="009C1574">
        <w:t>Sok</w:t>
      </w:r>
      <w:proofErr w:type="spellEnd"/>
      <w:r w:rsidR="009C1574">
        <w:t xml:space="preserve"> </w:t>
      </w:r>
      <w:proofErr w:type="spellStart"/>
      <w:r w:rsidR="009C1574">
        <w:t>pénz</w:t>
      </w:r>
      <w:proofErr w:type="spellEnd"/>
      <w:r w:rsidR="009C1574">
        <w:t xml:space="preserve"> </w:t>
      </w:r>
      <w:proofErr w:type="spellStart"/>
      <w:r w:rsidR="009C1574">
        <w:t>birtoklása</w:t>
      </w:r>
      <w:proofErr w:type="spellEnd"/>
      <w:r>
        <w:t>\\</w:t>
      </w:r>
      <w:proofErr w:type="spellStart"/>
      <w:r w:rsidR="009C1574">
        <w:t>Hitelkeret</w:t>
      </w:r>
      <w:proofErr w:type="spellEnd"/>
      <w:r>
        <w:t>\\</w:t>
      </w:r>
      <w:proofErr w:type="spellStart"/>
      <w:r w:rsidR="009C1574">
        <w:t>Adófizetés</w:t>
      </w:r>
      <w:proofErr w:type="spellEnd"/>
    </w:p>
    <w:p w:rsidR="00F326B9" w:rsidRDefault="009C1574">
      <w:r>
        <w:t xml:space="preserve">18. Mi a </w:t>
      </w:r>
      <w:proofErr w:type="spellStart"/>
      <w:r>
        <w:t>bruttó</w:t>
      </w:r>
      <w:proofErr w:type="spellEnd"/>
      <w:r>
        <w:t xml:space="preserve"> </w:t>
      </w:r>
      <w:proofErr w:type="spellStart"/>
      <w:r>
        <w:t>jövedelem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Levonások </w:t>
      </w:r>
      <w:proofErr w:type="spellStart"/>
      <w:r w:rsidR="009C1574">
        <w:t>utáni</w:t>
      </w:r>
      <w:proofErr w:type="spellEnd"/>
      <w:r w:rsidR="009C1574">
        <w:t xml:space="preserve"> </w:t>
      </w:r>
      <w:proofErr w:type="spellStart"/>
      <w:r w:rsidR="009C1574">
        <w:t>jövedelem</w:t>
      </w:r>
      <w:proofErr w:type="spellEnd"/>
      <w:r>
        <w:t>\\</w:t>
      </w:r>
      <w:proofErr w:type="spellStart"/>
      <w:r w:rsidR="009C1574">
        <w:rPr>
          <w:color w:val="FF0000"/>
        </w:rPr>
        <w:t>Levonások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előtti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jövedelem</w:t>
      </w:r>
      <w:proofErr w:type="spellEnd"/>
      <w:r>
        <w:t>\\</w:t>
      </w:r>
      <w:proofErr w:type="spellStart"/>
      <w:r w:rsidR="009C1574">
        <w:t>Megtakarítás</w:t>
      </w:r>
      <w:proofErr w:type="spellEnd"/>
      <w:r>
        <w:t>\\</w:t>
      </w:r>
      <w:proofErr w:type="spellStart"/>
      <w:r w:rsidR="009C1574">
        <w:t>Nyereség</w:t>
      </w:r>
      <w:proofErr w:type="spellEnd"/>
    </w:p>
    <w:p w:rsidR="00F326B9" w:rsidRDefault="009C1574">
      <w:r>
        <w:t xml:space="preserve">19.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hosszú</w:t>
      </w:r>
      <w:proofErr w:type="spellEnd"/>
      <w:r>
        <w:t xml:space="preserve"> </w:t>
      </w:r>
      <w:proofErr w:type="spellStart"/>
      <w:r>
        <w:t>távú</w:t>
      </w:r>
      <w:proofErr w:type="spellEnd"/>
      <w:r>
        <w:t xml:space="preserve"> </w:t>
      </w:r>
      <w:proofErr w:type="spellStart"/>
      <w:r>
        <w:t>befektetés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Buszjegy</w:t>
      </w:r>
      <w:r>
        <w:t>\\</w:t>
      </w:r>
      <w:r w:rsidR="009C1574">
        <w:t>Kávé</w:t>
      </w:r>
      <w:r>
        <w:t>\\</w:t>
      </w:r>
      <w:r>
        <w:rPr>
          <w:color w:val="FF0000"/>
        </w:rPr>
        <w:t>Részvényportfólió</w:t>
      </w:r>
      <w:r>
        <w:t>\\</w:t>
      </w:r>
      <w:r w:rsidR="009C1574">
        <w:t>Villanyszámla</w:t>
      </w:r>
    </w:p>
    <w:p w:rsidR="00F326B9" w:rsidRDefault="009C1574">
      <w:r>
        <w:t xml:space="preserve">20. Mi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adó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Önkéntes </w:t>
      </w:r>
      <w:proofErr w:type="spellStart"/>
      <w:r w:rsidR="009C1574">
        <w:t>befizetés</w:t>
      </w:r>
      <w:proofErr w:type="spellEnd"/>
      <w:r>
        <w:t>\\</w:t>
      </w:r>
      <w:proofErr w:type="spellStart"/>
      <w:r w:rsidR="009C1574">
        <w:t>Banki</w:t>
      </w:r>
      <w:proofErr w:type="spellEnd"/>
      <w:r w:rsidR="009C1574">
        <w:t xml:space="preserve"> </w:t>
      </w:r>
      <w:proofErr w:type="spellStart"/>
      <w:r w:rsidR="009C1574">
        <w:t>díj</w:t>
      </w:r>
      <w:proofErr w:type="spellEnd"/>
      <w:r>
        <w:t>\\</w:t>
      </w:r>
      <w:proofErr w:type="spellStart"/>
      <w:r w:rsidR="009C1574">
        <w:t>Biztosítá</w:t>
      </w:r>
      <w:r w:rsidR="009C1574">
        <w:t>s</w:t>
      </w:r>
      <w:proofErr w:type="spellEnd"/>
      <w:r>
        <w:t>\\</w:t>
      </w:r>
      <w:proofErr w:type="spellStart"/>
      <w:r>
        <w:rPr>
          <w:color w:val="FF0000"/>
        </w:rPr>
        <w:t>Kötelező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közteher</w:t>
      </w:r>
      <w:proofErr w:type="spellEnd"/>
    </w:p>
    <w:p w:rsidR="00F326B9" w:rsidRDefault="009C1574">
      <w:r>
        <w:t xml:space="preserve">21. Mi a </w:t>
      </w:r>
      <w:proofErr w:type="spellStart"/>
      <w:r>
        <w:t>hitel</w:t>
      </w:r>
      <w:proofErr w:type="spellEnd"/>
      <w:r>
        <w:t xml:space="preserve"> </w:t>
      </w:r>
      <w:proofErr w:type="spellStart"/>
      <w:r>
        <w:t>futamideje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A </w:t>
      </w:r>
      <w:proofErr w:type="spellStart"/>
      <w:r w:rsidR="009C1574">
        <w:rPr>
          <w:color w:val="FF0000"/>
        </w:rPr>
        <w:t>hitel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visszafizetésére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rendelkezésre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álló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idő</w:t>
      </w:r>
      <w:proofErr w:type="spellEnd"/>
      <w:r>
        <w:t>\\</w:t>
      </w:r>
      <w:proofErr w:type="spellStart"/>
      <w:r w:rsidR="009C1574">
        <w:t>Kamat</w:t>
      </w:r>
      <w:proofErr w:type="spellEnd"/>
      <w:r w:rsidR="009C1574">
        <w:t xml:space="preserve"> </w:t>
      </w:r>
      <w:proofErr w:type="spellStart"/>
      <w:r w:rsidR="009C1574">
        <w:t>összege</w:t>
      </w:r>
      <w:proofErr w:type="spellEnd"/>
      <w:r>
        <w:t>\\</w:t>
      </w:r>
      <w:proofErr w:type="spellStart"/>
      <w:r w:rsidR="009C1574">
        <w:t>Hitel</w:t>
      </w:r>
      <w:proofErr w:type="spellEnd"/>
      <w:r w:rsidR="009C1574">
        <w:t xml:space="preserve"> </w:t>
      </w:r>
      <w:proofErr w:type="spellStart"/>
      <w:r w:rsidR="009C1574">
        <w:t>díja</w:t>
      </w:r>
      <w:proofErr w:type="spellEnd"/>
      <w:r>
        <w:t>\\</w:t>
      </w:r>
      <w:proofErr w:type="spellStart"/>
      <w:r w:rsidR="009C1574">
        <w:t>Bankszámla</w:t>
      </w:r>
      <w:proofErr w:type="spellEnd"/>
      <w:r w:rsidR="009C1574">
        <w:t xml:space="preserve"> </w:t>
      </w:r>
      <w:proofErr w:type="spellStart"/>
      <w:r w:rsidR="009C1574">
        <w:t>típusa</w:t>
      </w:r>
      <w:proofErr w:type="spellEnd"/>
    </w:p>
    <w:p w:rsidR="00F326B9" w:rsidRDefault="009C1574">
      <w:r>
        <w:t xml:space="preserve">22.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fizetőképesség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Adófizetés</w:t>
      </w:r>
      <w:r>
        <w:t>\\</w:t>
      </w:r>
      <w:r>
        <w:rPr>
          <w:color w:val="FF0000"/>
        </w:rPr>
        <w:t xml:space="preserve">Képesség a </w:t>
      </w:r>
      <w:proofErr w:type="spellStart"/>
      <w:r>
        <w:rPr>
          <w:color w:val="FF0000"/>
        </w:rPr>
        <w:t>kötelezettségek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teljesítésére</w:t>
      </w:r>
      <w:proofErr w:type="spellEnd"/>
      <w:r>
        <w:t>\\</w:t>
      </w:r>
      <w:proofErr w:type="spellStart"/>
      <w:r w:rsidR="009C1574">
        <w:t>Részvényvásárlás</w:t>
      </w:r>
      <w:proofErr w:type="spellEnd"/>
      <w:r>
        <w:t>\\</w:t>
      </w:r>
      <w:proofErr w:type="spellStart"/>
      <w:r w:rsidR="009C1574">
        <w:t>Kamatcsökkentés</w:t>
      </w:r>
      <w:proofErr w:type="spellEnd"/>
    </w:p>
    <w:p w:rsidR="00F326B9" w:rsidRDefault="009C1574">
      <w:r>
        <w:t xml:space="preserve">23. Mi a </w:t>
      </w:r>
      <w:proofErr w:type="spellStart"/>
      <w:r>
        <w:t>bankkártya</w:t>
      </w:r>
      <w:proofErr w:type="spellEnd"/>
      <w:r>
        <w:t xml:space="preserve"> PIN-</w:t>
      </w:r>
      <w:proofErr w:type="spellStart"/>
      <w:r>
        <w:t>kód</w:t>
      </w:r>
      <w:proofErr w:type="spellEnd"/>
      <w:r>
        <w:t xml:space="preserve"> </w:t>
      </w:r>
      <w:proofErr w:type="spellStart"/>
      <w:r>
        <w:t>szerepe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Kártyadísz</w:t>
      </w:r>
      <w:r>
        <w:t>\\</w:t>
      </w:r>
      <w:r w:rsidR="009C1574">
        <w:t>Adóazonosító</w:t>
      </w:r>
      <w:r>
        <w:t>\\</w:t>
      </w:r>
      <w:r>
        <w:rPr>
          <w:color w:val="FF0000"/>
        </w:rPr>
        <w:t xml:space="preserve">Tulajdonos </w:t>
      </w:r>
      <w:proofErr w:type="spellStart"/>
      <w:r>
        <w:rPr>
          <w:color w:val="FF0000"/>
        </w:rPr>
        <w:t>azonosítása</w:t>
      </w:r>
      <w:proofErr w:type="spellEnd"/>
      <w:r>
        <w:t>\\</w:t>
      </w:r>
      <w:proofErr w:type="spellStart"/>
      <w:r w:rsidR="009C1574">
        <w:t>Bankszámlaszám</w:t>
      </w:r>
      <w:proofErr w:type="spellEnd"/>
    </w:p>
    <w:p w:rsidR="00F326B9" w:rsidRDefault="009C1574">
      <w:r>
        <w:lastRenderedPageBreak/>
        <w:t xml:space="preserve">24. Mi a </w:t>
      </w:r>
      <w:proofErr w:type="spellStart"/>
      <w:r>
        <w:t>fogyasztóvédelem</w:t>
      </w:r>
      <w:proofErr w:type="spellEnd"/>
      <w:r>
        <w:t xml:space="preserve"> </w:t>
      </w:r>
      <w:proofErr w:type="spellStart"/>
      <w:r>
        <w:t>célja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Áremelés</w:t>
      </w:r>
      <w:r>
        <w:t>\\</w:t>
      </w:r>
      <w:r w:rsidR="009C1574">
        <w:t>Adóztatás</w:t>
      </w:r>
      <w:r>
        <w:t>\\</w:t>
      </w:r>
      <w:r w:rsidR="009C1574">
        <w:t>Banknyereség</w:t>
      </w:r>
      <w:r>
        <w:t>\\</w:t>
      </w:r>
      <w:r>
        <w:rPr>
          <w:color w:val="FF0000"/>
        </w:rPr>
        <w:t xml:space="preserve">Fogyasztói </w:t>
      </w:r>
      <w:proofErr w:type="spellStart"/>
      <w:r>
        <w:rPr>
          <w:color w:val="FF0000"/>
        </w:rPr>
        <w:t>jogok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védelme</w:t>
      </w:r>
      <w:proofErr w:type="spellEnd"/>
    </w:p>
    <w:p w:rsidR="00F326B9" w:rsidRDefault="009C1574">
      <w:r>
        <w:t xml:space="preserve">25.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megtakarítás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Pénz </w:t>
      </w:r>
      <w:proofErr w:type="spellStart"/>
      <w:r w:rsidR="009C1574">
        <w:rPr>
          <w:color w:val="FF0000"/>
        </w:rPr>
        <w:t>félretétele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jövőbeli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célokra</w:t>
      </w:r>
      <w:proofErr w:type="spellEnd"/>
      <w:r>
        <w:t>\\</w:t>
      </w:r>
      <w:r w:rsidR="009C1574">
        <w:t xml:space="preserve">Minden </w:t>
      </w:r>
      <w:proofErr w:type="spellStart"/>
      <w:r w:rsidR="009C1574">
        <w:t>pénz</w:t>
      </w:r>
      <w:proofErr w:type="spellEnd"/>
      <w:r w:rsidR="009C1574">
        <w:t xml:space="preserve"> </w:t>
      </w:r>
      <w:proofErr w:type="spellStart"/>
      <w:r w:rsidR="009C1574">
        <w:t>elköltése</w:t>
      </w:r>
      <w:proofErr w:type="spellEnd"/>
      <w:r>
        <w:t>\\</w:t>
      </w:r>
      <w:proofErr w:type="spellStart"/>
      <w:r w:rsidR="009C1574">
        <w:t>Hitel</w:t>
      </w:r>
      <w:proofErr w:type="spellEnd"/>
      <w:r>
        <w:t>\\</w:t>
      </w:r>
      <w:proofErr w:type="spellStart"/>
      <w:r w:rsidR="009C1574">
        <w:t>Adó</w:t>
      </w:r>
      <w:proofErr w:type="spellEnd"/>
    </w:p>
    <w:p w:rsidR="00F326B9" w:rsidRDefault="009C1574">
      <w:r>
        <w:t xml:space="preserve">26. Mi a </w:t>
      </w:r>
      <w:proofErr w:type="spellStart"/>
      <w:r>
        <w:t>likvid</w:t>
      </w:r>
      <w:proofErr w:type="spellEnd"/>
      <w:r>
        <w:t xml:space="preserve"> </w:t>
      </w:r>
      <w:proofErr w:type="spellStart"/>
      <w:r>
        <w:t>eszköz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Biztosítás</w:t>
      </w:r>
      <w:r>
        <w:t>\\</w:t>
      </w:r>
      <w:r>
        <w:rPr>
          <w:color w:val="FF0000"/>
        </w:rPr>
        <w:t xml:space="preserve">Gyorsan </w:t>
      </w:r>
      <w:proofErr w:type="spellStart"/>
      <w:r>
        <w:rPr>
          <w:color w:val="FF0000"/>
        </w:rPr>
        <w:t>pénzzé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tehető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eszköz</w:t>
      </w:r>
      <w:proofErr w:type="spellEnd"/>
      <w:r>
        <w:t>\\</w:t>
      </w:r>
      <w:proofErr w:type="spellStart"/>
      <w:r w:rsidR="009C1574">
        <w:t>Hitel</w:t>
      </w:r>
      <w:proofErr w:type="spellEnd"/>
      <w:r>
        <w:t>\\</w:t>
      </w:r>
      <w:r w:rsidR="009C1574">
        <w:t xml:space="preserve">Fix </w:t>
      </w:r>
      <w:proofErr w:type="spellStart"/>
      <w:r w:rsidR="009C1574">
        <w:t>költség</w:t>
      </w:r>
      <w:proofErr w:type="spellEnd"/>
    </w:p>
    <w:p w:rsidR="00F326B9" w:rsidRDefault="009C1574">
      <w:r>
        <w:t xml:space="preserve">27. Mi a </w:t>
      </w:r>
      <w:proofErr w:type="spellStart"/>
      <w:r>
        <w:t>hozam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Adó</w:t>
      </w:r>
      <w:r>
        <w:t>\\</w:t>
      </w:r>
      <w:r w:rsidR="009C1574">
        <w:t>Kamatmentesség</w:t>
      </w:r>
      <w:r>
        <w:t>\\</w:t>
      </w:r>
      <w:r>
        <w:rPr>
          <w:color w:val="FF0000"/>
        </w:rPr>
        <w:t xml:space="preserve">Befektetés </w:t>
      </w:r>
      <w:proofErr w:type="spellStart"/>
      <w:r>
        <w:rPr>
          <w:color w:val="FF0000"/>
        </w:rPr>
        <w:t>nyeresége</w:t>
      </w:r>
      <w:proofErr w:type="spellEnd"/>
      <w:r>
        <w:t>\\</w:t>
      </w:r>
      <w:proofErr w:type="spellStart"/>
      <w:r w:rsidR="009C1574">
        <w:t>Hitelkeret</w:t>
      </w:r>
      <w:proofErr w:type="spellEnd"/>
    </w:p>
    <w:p w:rsidR="00F326B9" w:rsidRDefault="009C1574">
      <w:r>
        <w:t xml:space="preserve">28.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kockázat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Biztos </w:t>
      </w:r>
      <w:proofErr w:type="spellStart"/>
      <w:r w:rsidR="009C1574">
        <w:t>nyereség</w:t>
      </w:r>
      <w:proofErr w:type="spellEnd"/>
      <w:r>
        <w:t>\\</w:t>
      </w:r>
      <w:proofErr w:type="spellStart"/>
      <w:r w:rsidR="009C1574">
        <w:t>Adómentesség</w:t>
      </w:r>
      <w:proofErr w:type="spellEnd"/>
      <w:r>
        <w:t>\\</w:t>
      </w:r>
      <w:proofErr w:type="spellStart"/>
      <w:r w:rsidR="009C1574">
        <w:t>Készpénz</w:t>
      </w:r>
      <w:proofErr w:type="spellEnd"/>
      <w:r>
        <w:t>\\</w:t>
      </w:r>
      <w:proofErr w:type="spellStart"/>
      <w:r>
        <w:rPr>
          <w:color w:val="FF0000"/>
        </w:rPr>
        <w:t>Veszteség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lehetősége</w:t>
      </w:r>
      <w:proofErr w:type="spellEnd"/>
    </w:p>
    <w:p w:rsidR="00F326B9" w:rsidRDefault="009C1574">
      <w:r>
        <w:t xml:space="preserve">29. Mi a fix </w:t>
      </w:r>
      <w:proofErr w:type="spellStart"/>
      <w:r>
        <w:t>költség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Rendszeresen </w:t>
      </w:r>
      <w:proofErr w:type="spellStart"/>
      <w:r w:rsidR="009C1574">
        <w:rPr>
          <w:color w:val="FF0000"/>
        </w:rPr>
        <w:t>azonos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összegű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kiadás</w:t>
      </w:r>
      <w:proofErr w:type="spellEnd"/>
      <w:r>
        <w:t>\\</w:t>
      </w:r>
      <w:proofErr w:type="spellStart"/>
      <w:r w:rsidR="009C1574">
        <w:t>Egyszeri</w:t>
      </w:r>
      <w:proofErr w:type="spellEnd"/>
      <w:r w:rsidR="009C1574">
        <w:t xml:space="preserve"> </w:t>
      </w:r>
      <w:proofErr w:type="spellStart"/>
      <w:r w:rsidR="009C1574">
        <w:t>kiadás</w:t>
      </w:r>
      <w:proofErr w:type="spellEnd"/>
      <w:r>
        <w:t>\\</w:t>
      </w:r>
      <w:proofErr w:type="spellStart"/>
      <w:r w:rsidR="009C1574">
        <w:t>Változó</w:t>
      </w:r>
      <w:proofErr w:type="spellEnd"/>
      <w:r w:rsidR="009C1574">
        <w:t xml:space="preserve"> </w:t>
      </w:r>
      <w:proofErr w:type="spellStart"/>
      <w:r w:rsidR="009C1574">
        <w:t>költség</w:t>
      </w:r>
      <w:proofErr w:type="spellEnd"/>
      <w:r>
        <w:t>\\</w:t>
      </w:r>
      <w:proofErr w:type="spellStart"/>
      <w:r w:rsidR="009C1574">
        <w:t>Megtakarítás</w:t>
      </w:r>
      <w:proofErr w:type="spellEnd"/>
    </w:p>
    <w:p w:rsidR="00F326B9" w:rsidRDefault="009C1574">
      <w:r>
        <w:t xml:space="preserve">30. Mi a 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költség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Mindig </w:t>
      </w:r>
      <w:proofErr w:type="spellStart"/>
      <w:r w:rsidR="009C1574">
        <w:t>azonos</w:t>
      </w:r>
      <w:proofErr w:type="spellEnd"/>
      <w:r w:rsidR="009C1574">
        <w:t xml:space="preserve"> </w:t>
      </w:r>
      <w:proofErr w:type="spellStart"/>
      <w:r w:rsidR="009C1574">
        <w:t>kiadás</w:t>
      </w:r>
      <w:proofErr w:type="spellEnd"/>
      <w:r>
        <w:t>\\</w:t>
      </w:r>
      <w:proofErr w:type="spellStart"/>
      <w:r w:rsidR="009C1574">
        <w:rPr>
          <w:color w:val="FF0000"/>
        </w:rPr>
        <w:t>Felhasználástól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függő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kiadás</w:t>
      </w:r>
      <w:proofErr w:type="spellEnd"/>
      <w:r>
        <w:t>\\</w:t>
      </w:r>
      <w:proofErr w:type="spellStart"/>
      <w:r w:rsidR="009C1574">
        <w:t>Adó</w:t>
      </w:r>
      <w:proofErr w:type="spellEnd"/>
      <w:r>
        <w:t>\\</w:t>
      </w:r>
      <w:proofErr w:type="spellStart"/>
      <w:r w:rsidR="009C1574">
        <w:t>Kamat</w:t>
      </w:r>
      <w:proofErr w:type="spellEnd"/>
    </w:p>
    <w:p w:rsidR="00F326B9" w:rsidRDefault="009C1574">
      <w:r>
        <w:t xml:space="preserve">31. Mi a </w:t>
      </w:r>
      <w:proofErr w:type="spellStart"/>
      <w:r>
        <w:t>bankszámlakivonat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Hitel</w:t>
      </w:r>
      <w:r>
        <w:t>\\</w:t>
      </w:r>
      <w:r w:rsidR="009C1574">
        <w:t>Adóbevallás</w:t>
      </w:r>
      <w:r>
        <w:t>\\</w:t>
      </w:r>
      <w:r>
        <w:rPr>
          <w:color w:val="FF0000"/>
        </w:rPr>
        <w:t xml:space="preserve">Számlaforgalmi </w:t>
      </w:r>
      <w:proofErr w:type="spellStart"/>
      <w:r>
        <w:rPr>
          <w:color w:val="FF0000"/>
        </w:rPr>
        <w:t>összesítő</w:t>
      </w:r>
      <w:proofErr w:type="spellEnd"/>
      <w:r>
        <w:t>\\</w:t>
      </w:r>
      <w:proofErr w:type="spellStart"/>
      <w:r w:rsidR="009C1574">
        <w:t>Részvény</w:t>
      </w:r>
      <w:proofErr w:type="spellEnd"/>
    </w:p>
    <w:p w:rsidR="00F326B9" w:rsidRDefault="009C1574" w:rsidP="00F326B9">
      <w:r>
        <w:t xml:space="preserve">32.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célkitűzés</w:t>
      </w:r>
      <w:proofErr w:type="spellEnd"/>
      <w:r w:rsidR="00F326B9">
        <w:t>?</w:t>
      </w:r>
    </w:p>
    <w:p w:rsidR="00F326B9" w:rsidRDefault="00F326B9" w:rsidP="00F326B9">
      <w:r>
        <w:t>\\</w:t>
      </w:r>
      <w:r w:rsidR="009C1574">
        <w:t>Adófizetés</w:t>
      </w:r>
      <w:r>
        <w:t>\\</w:t>
      </w:r>
      <w:r w:rsidR="009C1574">
        <w:t>Kamat</w:t>
      </w:r>
      <w:r>
        <w:t>\\</w:t>
      </w:r>
      <w:r w:rsidR="009C1574">
        <w:t>Hitel</w:t>
      </w:r>
      <w:r>
        <w:t>\\</w:t>
      </w:r>
      <w:r>
        <w:rPr>
          <w:color w:val="FF0000"/>
        </w:rPr>
        <w:t xml:space="preserve">Tervezett </w:t>
      </w:r>
      <w:proofErr w:type="spellStart"/>
      <w:r>
        <w:rPr>
          <w:color w:val="FF0000"/>
        </w:rPr>
        <w:t>pénzügyi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eredmény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vagy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cél</w:t>
      </w:r>
      <w:proofErr w:type="spellEnd"/>
    </w:p>
    <w:p w:rsidR="00F326B9" w:rsidRDefault="009C1574">
      <w:r>
        <w:t xml:space="preserve">33. Mi a </w:t>
      </w:r>
      <w:proofErr w:type="spellStart"/>
      <w:r>
        <w:t>hitelkamat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A </w:t>
      </w:r>
      <w:proofErr w:type="spellStart"/>
      <w:r w:rsidR="009C1574">
        <w:rPr>
          <w:color w:val="FF0000"/>
        </w:rPr>
        <w:t>hitel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használatának</w:t>
      </w:r>
      <w:proofErr w:type="spellEnd"/>
      <w:r w:rsidR="009C1574">
        <w:rPr>
          <w:color w:val="FF0000"/>
        </w:rPr>
        <w:t xml:space="preserve"> </w:t>
      </w:r>
      <w:proofErr w:type="spellStart"/>
      <w:r w:rsidR="009C1574">
        <w:rPr>
          <w:color w:val="FF0000"/>
        </w:rPr>
        <w:t>ára</w:t>
      </w:r>
      <w:proofErr w:type="spellEnd"/>
      <w:r>
        <w:t>\\</w:t>
      </w:r>
      <w:proofErr w:type="spellStart"/>
      <w:r w:rsidR="009C1574">
        <w:t>Adó</w:t>
      </w:r>
      <w:proofErr w:type="spellEnd"/>
      <w:r>
        <w:t>\\</w:t>
      </w:r>
      <w:proofErr w:type="spellStart"/>
      <w:r w:rsidR="009C1574">
        <w:t>Biztosítás</w:t>
      </w:r>
      <w:proofErr w:type="spellEnd"/>
      <w:r>
        <w:t>\\</w:t>
      </w:r>
      <w:proofErr w:type="spellStart"/>
      <w:r w:rsidR="009C1574">
        <w:t>Bankjegy</w:t>
      </w:r>
      <w:proofErr w:type="spellEnd"/>
    </w:p>
    <w:p w:rsidR="00F326B9" w:rsidRDefault="009C1574">
      <w:r>
        <w:t xml:space="preserve">34. Mi a </w:t>
      </w:r>
      <w:proofErr w:type="spellStart"/>
      <w:r>
        <w:t>deviza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Készpénz</w:t>
      </w:r>
      <w:r>
        <w:t>\\</w:t>
      </w:r>
      <w:r>
        <w:rPr>
          <w:color w:val="FF0000"/>
        </w:rPr>
        <w:t xml:space="preserve">Külföldi </w:t>
      </w:r>
      <w:proofErr w:type="spellStart"/>
      <w:r>
        <w:rPr>
          <w:color w:val="FF0000"/>
        </w:rPr>
        <w:t>pénznem</w:t>
      </w:r>
      <w:proofErr w:type="spellEnd"/>
      <w:r>
        <w:t>\\</w:t>
      </w:r>
      <w:proofErr w:type="spellStart"/>
      <w:r w:rsidR="009C1574">
        <w:t>Hitel</w:t>
      </w:r>
      <w:proofErr w:type="spellEnd"/>
      <w:r>
        <w:t>\\</w:t>
      </w:r>
      <w:proofErr w:type="spellStart"/>
      <w:r w:rsidR="009C1574">
        <w:t>Adó</w:t>
      </w:r>
      <w:proofErr w:type="spellEnd"/>
    </w:p>
    <w:p w:rsidR="00F326B9" w:rsidRDefault="009C1574">
      <w:r>
        <w:t xml:space="preserve">35.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a </w:t>
      </w:r>
      <w:proofErr w:type="spellStart"/>
      <w:r>
        <w:t>pénz</w:t>
      </w:r>
      <w:proofErr w:type="spellEnd"/>
      <w:r>
        <w:t xml:space="preserve"> </w:t>
      </w:r>
      <w:proofErr w:type="spellStart"/>
      <w:r>
        <w:t>vásárlóereje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A </w:t>
      </w:r>
      <w:proofErr w:type="spellStart"/>
      <w:r w:rsidR="009C1574">
        <w:t>pénz</w:t>
      </w:r>
      <w:proofErr w:type="spellEnd"/>
      <w:r w:rsidR="009C1574">
        <w:t xml:space="preserve"> </w:t>
      </w:r>
      <w:proofErr w:type="spellStart"/>
      <w:r w:rsidR="009C1574">
        <w:t>színe</w:t>
      </w:r>
      <w:proofErr w:type="spellEnd"/>
      <w:r>
        <w:t>\\</w:t>
      </w:r>
      <w:proofErr w:type="spellStart"/>
      <w:r w:rsidR="009C1574">
        <w:t>Bankjegy</w:t>
      </w:r>
      <w:proofErr w:type="spellEnd"/>
      <w:r w:rsidR="009C1574">
        <w:t xml:space="preserve"> </w:t>
      </w:r>
      <w:proofErr w:type="spellStart"/>
      <w:r w:rsidR="009C1574">
        <w:t>mérete</w:t>
      </w:r>
      <w:proofErr w:type="spellEnd"/>
      <w:r>
        <w:t>\\</w:t>
      </w:r>
      <w:proofErr w:type="spellStart"/>
      <w:r>
        <w:rPr>
          <w:color w:val="FF0000"/>
        </w:rPr>
        <w:t>Mit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lehet</w:t>
      </w:r>
      <w:proofErr w:type="spellEnd"/>
      <w:r>
        <w:rPr>
          <w:color w:val="FF0000"/>
        </w:rPr>
        <w:t xml:space="preserve"> a </w:t>
      </w:r>
      <w:proofErr w:type="spellStart"/>
      <w:r>
        <w:rPr>
          <w:color w:val="FF0000"/>
        </w:rPr>
        <w:t>pénzből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megvásárolni</w:t>
      </w:r>
      <w:proofErr w:type="spellEnd"/>
      <w:r>
        <w:t>\\</w:t>
      </w:r>
      <w:proofErr w:type="spellStart"/>
      <w:r w:rsidR="009C1574">
        <w:t>Hitelkeret</w:t>
      </w:r>
      <w:proofErr w:type="spellEnd"/>
    </w:p>
    <w:p w:rsidR="00F326B9" w:rsidRDefault="009C1574" w:rsidP="00F326B9">
      <w:r>
        <w:t xml:space="preserve">36. Mi a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szolgáltató</w:t>
      </w:r>
      <w:proofErr w:type="spellEnd"/>
      <w:r w:rsidR="00F326B9">
        <w:t>?</w:t>
      </w:r>
    </w:p>
    <w:p w:rsidR="00F326B9" w:rsidRDefault="00F326B9" w:rsidP="00F326B9">
      <w:r>
        <w:t>\\</w:t>
      </w:r>
      <w:r w:rsidR="009C1574">
        <w:t>Adóhivatal</w:t>
      </w:r>
      <w:r>
        <w:t>\\</w:t>
      </w:r>
      <w:r w:rsidR="009C1574">
        <w:t>Iskola</w:t>
      </w:r>
      <w:r>
        <w:t>\\</w:t>
      </w:r>
      <w:r w:rsidR="009C1574">
        <w:t>Bolt</w:t>
      </w:r>
      <w:r>
        <w:t>\\</w:t>
      </w:r>
      <w:r>
        <w:rPr>
          <w:color w:val="FF0000"/>
        </w:rPr>
        <w:t xml:space="preserve">Pénzügyi </w:t>
      </w:r>
      <w:proofErr w:type="spellStart"/>
      <w:r>
        <w:rPr>
          <w:color w:val="FF0000"/>
        </w:rPr>
        <w:t>termékeket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kínáló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intézmény</w:t>
      </w:r>
      <w:proofErr w:type="spellEnd"/>
    </w:p>
    <w:p w:rsidR="00F326B9" w:rsidRDefault="009C1574">
      <w:r>
        <w:lastRenderedPageBreak/>
        <w:t xml:space="preserve">37. Mi </w:t>
      </w:r>
      <w:r>
        <w:t xml:space="preserve">a </w:t>
      </w:r>
      <w:proofErr w:type="spellStart"/>
      <w:r>
        <w:t>bankszámla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előnye</w:t>
      </w:r>
      <w:proofErr w:type="spellEnd"/>
      <w:r w:rsidR="00F326B9">
        <w:t>?</w:t>
      </w:r>
    </w:p>
    <w:p w:rsidR="00715E6C" w:rsidRDefault="00F326B9">
      <w:r>
        <w:t>\\</w:t>
      </w:r>
      <w:r w:rsidR="009C1574">
        <w:rPr>
          <w:color w:val="FF0000"/>
        </w:rPr>
        <w:t xml:space="preserve">Biztonságos </w:t>
      </w:r>
      <w:proofErr w:type="spellStart"/>
      <w:r w:rsidR="009C1574">
        <w:rPr>
          <w:color w:val="FF0000"/>
        </w:rPr>
        <w:t>pénzkezelés</w:t>
      </w:r>
      <w:proofErr w:type="spellEnd"/>
      <w:r>
        <w:t>\\</w:t>
      </w:r>
      <w:proofErr w:type="spellStart"/>
      <w:r w:rsidR="009C1574">
        <w:t>Infláció</w:t>
      </w:r>
      <w:proofErr w:type="spellEnd"/>
      <w:r w:rsidR="009C1574">
        <w:t xml:space="preserve"> </w:t>
      </w:r>
      <w:proofErr w:type="spellStart"/>
      <w:r w:rsidR="009C1574">
        <w:t>megszüntetése</w:t>
      </w:r>
      <w:proofErr w:type="spellEnd"/>
      <w:r>
        <w:t>\\</w:t>
      </w:r>
      <w:proofErr w:type="spellStart"/>
      <w:r w:rsidR="009C1574">
        <w:t>Adómentesség</w:t>
      </w:r>
      <w:proofErr w:type="spellEnd"/>
      <w:r>
        <w:t>\\</w:t>
      </w:r>
      <w:proofErr w:type="spellStart"/>
      <w:r w:rsidR="009C1574">
        <w:t>Nyereség</w:t>
      </w:r>
      <w:proofErr w:type="spellEnd"/>
      <w:r w:rsidR="009C1574">
        <w:t xml:space="preserve"> </w:t>
      </w:r>
      <w:proofErr w:type="spellStart"/>
      <w:r w:rsidR="009C1574">
        <w:t>garanciája</w:t>
      </w:r>
      <w:proofErr w:type="spellEnd"/>
    </w:p>
    <w:p w:rsidR="00F326B9" w:rsidRDefault="009C1574">
      <w:r>
        <w:t xml:space="preserve">38. Mi a </w:t>
      </w:r>
      <w:proofErr w:type="spellStart"/>
      <w:r>
        <w:t>befektetés</w:t>
      </w:r>
      <w:proofErr w:type="spellEnd"/>
      <w:r>
        <w:t xml:space="preserve"> </w:t>
      </w:r>
      <w:proofErr w:type="spellStart"/>
      <w:r>
        <w:t>célja</w:t>
      </w:r>
      <w:proofErr w:type="spellEnd"/>
      <w:r w:rsidR="00F326B9">
        <w:t>?</w:t>
      </w:r>
    </w:p>
    <w:p w:rsidR="00715E6C" w:rsidRDefault="00F326B9">
      <w:r>
        <w:t>\\</w:t>
      </w:r>
      <w:r w:rsidR="009C1574">
        <w:t xml:space="preserve">Pénz </w:t>
      </w:r>
      <w:proofErr w:type="spellStart"/>
      <w:r w:rsidR="009C1574">
        <w:t>elköltése</w:t>
      </w:r>
      <w:proofErr w:type="spellEnd"/>
      <w:r>
        <w:t>\\</w:t>
      </w:r>
      <w:proofErr w:type="spellStart"/>
      <w:r>
        <w:rPr>
          <w:color w:val="FF0000"/>
        </w:rPr>
        <w:t>Hozam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értéknövekedés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elérése</w:t>
      </w:r>
      <w:proofErr w:type="spellEnd"/>
      <w:r>
        <w:t>\\</w:t>
      </w:r>
      <w:proofErr w:type="spellStart"/>
      <w:r w:rsidR="009C1574">
        <w:t>Adófizeté</w:t>
      </w:r>
      <w:proofErr w:type="spellEnd"/>
      <w:r>
        <w:t>\\</w:t>
      </w:r>
      <w:proofErr w:type="spellStart"/>
      <w:r w:rsidR="009C1574">
        <w:t>Hitelkiváltás</w:t>
      </w:r>
      <w:proofErr w:type="spellEnd"/>
    </w:p>
    <w:p w:rsidR="00F326B9" w:rsidRDefault="009C1574">
      <w:r>
        <w:t xml:space="preserve">39.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jel</w:t>
      </w:r>
      <w:r>
        <w:t>ent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online </w:t>
      </w:r>
      <w:proofErr w:type="spellStart"/>
      <w:r>
        <w:t>csalás</w:t>
      </w:r>
      <w:proofErr w:type="spellEnd"/>
      <w:r>
        <w:t xml:space="preserve"> </w:t>
      </w:r>
      <w:proofErr w:type="spellStart"/>
      <w:r>
        <w:t>veszélye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Kamatcsökkenés</w:t>
      </w:r>
      <w:r>
        <w:t>\\</w:t>
      </w:r>
      <w:r w:rsidR="009C1574">
        <w:t>Adóvisszatérítés</w:t>
      </w:r>
      <w:r>
        <w:t>\\</w:t>
      </w:r>
      <w:r>
        <w:rPr>
          <w:color w:val="FF0000"/>
        </w:rPr>
        <w:t xml:space="preserve">Pénzügyi </w:t>
      </w:r>
      <w:proofErr w:type="spellStart"/>
      <w:r>
        <w:rPr>
          <w:color w:val="FF0000"/>
        </w:rPr>
        <w:t>adatok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illetéktelen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megszerzése</w:t>
      </w:r>
      <w:proofErr w:type="spellEnd"/>
      <w:r>
        <w:t>\\</w:t>
      </w:r>
      <w:proofErr w:type="spellStart"/>
      <w:r w:rsidR="009C1574">
        <w:t>Részvénynyereség</w:t>
      </w:r>
      <w:proofErr w:type="spellEnd"/>
    </w:p>
    <w:p w:rsidR="00F326B9" w:rsidRDefault="009C1574">
      <w:r>
        <w:t xml:space="preserve">40. Mi a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fogalom</w:t>
      </w:r>
      <w:proofErr w:type="spellEnd"/>
      <w:r>
        <w:t xml:space="preserve"> </w:t>
      </w:r>
      <w:proofErr w:type="spellStart"/>
      <w:r>
        <w:t>definíciójának</w:t>
      </w:r>
      <w:proofErr w:type="spellEnd"/>
      <w:r>
        <w:t xml:space="preserve"> </w:t>
      </w:r>
      <w:proofErr w:type="spellStart"/>
      <w:r>
        <w:t>szerepe</w:t>
      </w:r>
      <w:proofErr w:type="spellEnd"/>
      <w:r w:rsidR="00F326B9">
        <w:t>?</w:t>
      </w:r>
    </w:p>
    <w:p w:rsidR="00715E6C" w:rsidRDefault="00F326B9">
      <w:r>
        <w:t>\\</w:t>
      </w:r>
      <w:r w:rsidR="009C1574">
        <w:t>Szórakoz</w:t>
      </w:r>
      <w:r w:rsidR="009C1574">
        <w:t>tatás</w:t>
      </w:r>
      <w:r>
        <w:t>\\</w:t>
      </w:r>
      <w:r w:rsidR="009C1574">
        <w:t xml:space="preserve">Adók </w:t>
      </w:r>
      <w:proofErr w:type="spellStart"/>
      <w:r w:rsidR="009C1574">
        <w:t>emelése</w:t>
      </w:r>
      <w:proofErr w:type="spellEnd"/>
      <w:r>
        <w:t>\\</w:t>
      </w:r>
      <w:proofErr w:type="spellStart"/>
      <w:r w:rsidR="009C1574">
        <w:t>Bankreklám</w:t>
      </w:r>
      <w:proofErr w:type="spellEnd"/>
      <w:r>
        <w:t>\\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pontos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megértés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és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helyes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használat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segítése</w:t>
      </w:r>
      <w:proofErr w:type="spellEnd"/>
    </w:p>
    <w:sectPr w:rsidR="00715E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1574" w:rsidRDefault="009C1574">
      <w:pPr>
        <w:spacing w:line="240" w:lineRule="auto"/>
      </w:pPr>
      <w:r>
        <w:separator/>
      </w:r>
    </w:p>
  </w:endnote>
  <w:endnote w:type="continuationSeparator" w:id="0">
    <w:p w:rsidR="009C1574" w:rsidRDefault="009C15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1574" w:rsidRDefault="009C1574">
      <w:pPr>
        <w:spacing w:after="0"/>
      </w:pPr>
      <w:r>
        <w:separator/>
      </w:r>
    </w:p>
  </w:footnote>
  <w:footnote w:type="continuationSeparator" w:id="0">
    <w:p w:rsidR="009C1574" w:rsidRDefault="009C15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Szmozottlist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Szmozottlist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Felsorol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Felsorol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Szmozottlist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Felsorol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E6C"/>
    <w:rsid w:val="009C1574"/>
    <w:rsid w:val="00AA1D8D"/>
    <w:rsid w:val="00B47730"/>
    <w:rsid w:val="00CB0664"/>
    <w:rsid w:val="00F326B9"/>
    <w:rsid w:val="00FC693F"/>
    <w:rsid w:val="4034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6D0D9"/>
  <w14:defaultImageDpi w14:val="300"/>
  <w15:docId w15:val="{D64F0CCE-A553-4752-BCA8-0A501A71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99"/>
    <w:unhideWhenUsed/>
    <w:pPr>
      <w:spacing w:after="120"/>
    </w:pPr>
  </w:style>
  <w:style w:type="paragraph" w:styleId="Szvegtrzs2">
    <w:name w:val="Body Text 2"/>
    <w:basedOn w:val="Norml"/>
    <w:link w:val="Szvegtrzs2Char"/>
    <w:uiPriority w:val="99"/>
    <w:unhideWhenUsed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pPr>
      <w:spacing w:after="120"/>
    </w:pPr>
    <w:rPr>
      <w:sz w:val="16"/>
      <w:szCs w:val="16"/>
    </w:rPr>
  </w:style>
  <w:style w:type="paragraph" w:styleId="Kpalrs">
    <w:name w:val="caption"/>
    <w:basedOn w:val="Norml"/>
    <w:next w:val="Norm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llb">
    <w:name w:val="footer"/>
    <w:basedOn w:val="Norml"/>
    <w:link w:val="llb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">
    <w:name w:val="List"/>
    <w:basedOn w:val="Norml"/>
    <w:uiPriority w:val="99"/>
    <w:unhideWhenUsed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pPr>
      <w:numPr>
        <w:numId w:val="3"/>
      </w:numPr>
      <w:contextualSpacing/>
    </w:pPr>
  </w:style>
  <w:style w:type="paragraph" w:styleId="Listafolytatsa">
    <w:name w:val="List Continue"/>
    <w:basedOn w:val="Norml"/>
    <w:uiPriority w:val="99"/>
    <w:unhideWhenUsed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pPr>
      <w:spacing w:after="120"/>
      <w:ind w:left="1080"/>
      <w:contextualSpacing/>
    </w:pPr>
  </w:style>
  <w:style w:type="paragraph" w:styleId="Szmozottlista">
    <w:name w:val="List Number"/>
    <w:basedOn w:val="Norml"/>
    <w:uiPriority w:val="99"/>
    <w:unhideWhenUsed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pPr>
      <w:numPr>
        <w:numId w:val="6"/>
      </w:numPr>
      <w:contextualSpacing/>
    </w:pPr>
  </w:style>
  <w:style w:type="paragraph" w:styleId="Makrszvege">
    <w:name w:val="macro"/>
    <w:link w:val="Makrszvege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paragraph" w:styleId="Alcm">
    <w:name w:val="Subtitle"/>
    <w:basedOn w:val="Norml"/>
    <w:next w:val="Norml"/>
    <w:link w:val="Alcm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Rcsostblzat">
    <w:name w:val="Table Grid"/>
    <w:basedOn w:val="Normltblzat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Vilgostnus">
    <w:name w:val="Light Shading"/>
    <w:basedOn w:val="Normltblzat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Vilgosrcs1jellszn">
    <w:name w:val="Light Grid Accent 1"/>
    <w:basedOn w:val="Normltblzat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Vilgosrcs2jellszn">
    <w:name w:val="Light Grid Accent 2"/>
    <w:basedOn w:val="Normltblzat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Vilgosrcs3jellszn">
    <w:name w:val="Light Grid Accent 3"/>
    <w:basedOn w:val="Normltblzat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Vilgosrcs4jellszn">
    <w:name w:val="Light Grid Accent 4"/>
    <w:basedOn w:val="Normltblzat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Vilgosrcs5jellszn">
    <w:name w:val="Light Grid Accent 5"/>
    <w:basedOn w:val="Normltblzat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Vilgosrcs6jellszn">
    <w:name w:val="Light Grid Accent 6"/>
    <w:basedOn w:val="Normltblzat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Kzepesrnykols1">
    <w:name w:val="Medium Shading 1"/>
    <w:basedOn w:val="Normltblzat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fejChar">
    <w:name w:val="Élőfej Char"/>
    <w:basedOn w:val="Bekezdsalapbettpusa"/>
    <w:link w:val="lfej"/>
    <w:uiPriority w:val="99"/>
    <w:qFormat/>
  </w:style>
  <w:style w:type="character" w:customStyle="1" w:styleId="llbChar">
    <w:name w:val="Élőláb Char"/>
    <w:basedOn w:val="Bekezdsalapbettpusa"/>
    <w:link w:val="llb"/>
    <w:uiPriority w:val="99"/>
    <w:qFormat/>
  </w:style>
  <w:style w:type="paragraph" w:styleId="Nincstrkz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character" w:customStyle="1" w:styleId="SzvegtrzsChar">
    <w:name w:val="Szövegtörzs Char"/>
    <w:basedOn w:val="Bekezdsalapbettpusa"/>
    <w:link w:val="Szvegtrzs"/>
    <w:uiPriority w:val="99"/>
  </w:style>
  <w:style w:type="character" w:customStyle="1" w:styleId="Szvegtrzs2Char">
    <w:name w:val="Szövegtörzs 2 Char"/>
    <w:basedOn w:val="Bekezdsalapbettpusa"/>
    <w:link w:val="Szvegtrzs2"/>
    <w:uiPriority w:val="99"/>
  </w:style>
  <w:style w:type="character" w:customStyle="1" w:styleId="Szvegtrzs3Char">
    <w:name w:val="Szövegtörzs 3 Char"/>
    <w:basedOn w:val="Bekezdsalapbettpusa"/>
    <w:link w:val="Szvegtrzs3"/>
    <w:uiPriority w:val="99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4F81BD" w:themeColor="accent1"/>
    </w:rPr>
  </w:style>
  <w:style w:type="character" w:customStyle="1" w:styleId="Finomkiemels1">
    <w:name w:val="Finom kiemelés1"/>
    <w:basedOn w:val="Bekezdsalapbettpusa"/>
    <w:uiPriority w:val="19"/>
    <w:qFormat/>
    <w:rPr>
      <w:i/>
      <w:iCs/>
      <w:color w:val="7F7F7F" w:themeColor="text1" w:themeTint="80"/>
    </w:rPr>
  </w:style>
  <w:style w:type="character" w:customStyle="1" w:styleId="Erskiemels1">
    <w:name w:val="Erős kiemelés1"/>
    <w:basedOn w:val="Bekezdsalapbettpusa"/>
    <w:uiPriority w:val="21"/>
    <w:qFormat/>
    <w:rPr>
      <w:b/>
      <w:bCs/>
      <w:i/>
      <w:iCs/>
      <w:color w:val="4F81BD" w:themeColor="accent1"/>
    </w:rPr>
  </w:style>
  <w:style w:type="character" w:customStyle="1" w:styleId="Finomhivatkozs1">
    <w:name w:val="Finom hivatkozás1"/>
    <w:basedOn w:val="Bekezdsalapbettpusa"/>
    <w:uiPriority w:val="31"/>
    <w:qFormat/>
    <w:rPr>
      <w:smallCaps/>
      <w:color w:val="C0504D" w:themeColor="accent2"/>
      <w:u w:val="single"/>
    </w:rPr>
  </w:style>
  <w:style w:type="character" w:customStyle="1" w:styleId="Ershivatkozs1">
    <w:name w:val="Erős hivatkozás1"/>
    <w:basedOn w:val="Bekezdsalapbettpusa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nyvcme1">
    <w:name w:val="Könyv címe1"/>
    <w:basedOn w:val="Bekezdsalapbettpusa"/>
    <w:uiPriority w:val="33"/>
    <w:qFormat/>
    <w:rPr>
      <w:b/>
      <w:bCs/>
      <w:smallCaps/>
      <w:spacing w:val="5"/>
    </w:rPr>
  </w:style>
  <w:style w:type="paragraph" w:customStyle="1" w:styleId="Tartalomjegyzkcmsora1">
    <w:name w:val="Tartalomjegyzék címsora1"/>
    <w:basedOn w:val="Cmsor1"/>
    <w:next w:val="Norm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D10737-F604-4ED9-A012-3490A8D41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542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D154TAN-14</cp:lastModifiedBy>
  <cp:revision>2</cp:revision>
  <dcterms:created xsi:type="dcterms:W3CDTF">2013-12-23T23:15:00Z</dcterms:created>
  <dcterms:modified xsi:type="dcterms:W3CDTF">2026-05-28T07:56:00Z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eyJoZGlkIjoiN2YwYjZiYzVmMTFkNmE5OTdhYWRmNTNmNWJiOGRmMzgifQ==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62A4E4591FE8457096B0B0C99C9BA978_12</vt:lpwstr>
  </property>
</Properties>
</file>