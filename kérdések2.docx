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368D" w:rsidRDefault="00F326B9">
      <w:r>
        <w:rPr>
          <w:color w:val="FF0000"/>
        </w:rPr>
        <w:t xml:space="preserve">A </w:t>
      </w:r>
      <w:proofErr w:type="spellStart"/>
      <w:r>
        <w:rPr>
          <w:color w:val="FF0000"/>
        </w:rPr>
        <w:t>pénzügyi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kötelezettségek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időbeni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teljesítésének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képessége</w:t>
      </w:r>
      <w:proofErr w:type="spellEnd"/>
      <w:r>
        <w:t>\\</w:t>
      </w:r>
      <w:r w:rsidR="00D53245">
        <w:t xml:space="preserve">A </w:t>
      </w:r>
      <w:proofErr w:type="spellStart"/>
      <w:r w:rsidR="00D53245">
        <w:t>vállalkozás</w:t>
      </w:r>
      <w:proofErr w:type="spellEnd"/>
      <w:r w:rsidR="00D53245">
        <w:t xml:space="preserve"> </w:t>
      </w:r>
      <w:proofErr w:type="spellStart"/>
      <w:r w:rsidR="00D53245">
        <w:t>nyeresége</w:t>
      </w:r>
      <w:proofErr w:type="spellEnd"/>
      <w:r>
        <w:t>\\</w:t>
      </w:r>
      <w:r w:rsidR="00D53245">
        <w:t xml:space="preserve">A </w:t>
      </w:r>
      <w:proofErr w:type="spellStart"/>
      <w:r w:rsidR="00D53245">
        <w:t>hitel</w:t>
      </w:r>
      <w:proofErr w:type="spellEnd"/>
      <w:r w:rsidR="00D53245">
        <w:t xml:space="preserve"> </w:t>
      </w:r>
      <w:proofErr w:type="spellStart"/>
      <w:r w:rsidR="00D53245">
        <w:t>kamata</w:t>
      </w:r>
      <w:proofErr w:type="spellEnd"/>
      <w:r>
        <w:t>\\</w:t>
      </w:r>
      <w:r w:rsidR="00D53245">
        <w:t xml:space="preserve">Az </w:t>
      </w:r>
      <w:proofErr w:type="spellStart"/>
      <w:r w:rsidR="00D53245">
        <w:t>infláció</w:t>
      </w:r>
      <w:proofErr w:type="spellEnd"/>
      <w:r w:rsidR="00D53245">
        <w:t xml:space="preserve"> </w:t>
      </w:r>
      <w:proofErr w:type="spellStart"/>
      <w:r w:rsidR="00D53245">
        <w:t>mértéke</w:t>
      </w:r>
      <w:proofErr w:type="spellEnd"/>
    </w:p>
    <w:p w:rsidR="0069368D" w:rsidRDefault="00D53245">
      <w:proofErr w:type="spellStart"/>
      <w:r>
        <w:t>Megtakarítás</w:t>
      </w:r>
      <w:proofErr w:type="spellEnd"/>
      <w:r>
        <w:t xml:space="preserve"> </w:t>
      </w:r>
      <w:proofErr w:type="spellStart"/>
      <w:r>
        <w:t>összege</w:t>
      </w:r>
      <w:proofErr w:type="spellEnd"/>
      <w:r w:rsidR="00F326B9">
        <w:t>\\</w:t>
      </w:r>
      <w:proofErr w:type="spellStart"/>
      <w:r w:rsidR="00F326B9">
        <w:rPr>
          <w:color w:val="FF0000"/>
        </w:rPr>
        <w:t>Bruttó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jövedelem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levonások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után</w:t>
      </w:r>
      <w:proofErr w:type="spellEnd"/>
      <w:r w:rsidR="00F326B9">
        <w:t>\\</w:t>
      </w:r>
      <w:proofErr w:type="spellStart"/>
      <w:r>
        <w:t>Hitelösszeg</w:t>
      </w:r>
      <w:proofErr w:type="spellEnd"/>
      <w:r w:rsidR="00F326B9">
        <w:t>\\</w:t>
      </w:r>
      <w:proofErr w:type="spellStart"/>
      <w:r>
        <w:t>Adómentes</w:t>
      </w:r>
      <w:proofErr w:type="spellEnd"/>
      <w:r>
        <w:t xml:space="preserve"> </w:t>
      </w:r>
      <w:proofErr w:type="spellStart"/>
      <w:r>
        <w:t>jövedelem</w:t>
      </w:r>
      <w:proofErr w:type="spellEnd"/>
    </w:p>
    <w:p w:rsidR="0069368D" w:rsidRDefault="00D53245">
      <w:r>
        <w:t xml:space="preserve">A </w:t>
      </w:r>
      <w:proofErr w:type="spellStart"/>
      <w:r>
        <w:t>banki</w:t>
      </w:r>
      <w:proofErr w:type="spellEnd"/>
      <w:r>
        <w:t xml:space="preserve"> </w:t>
      </w:r>
      <w:proofErr w:type="spellStart"/>
      <w:r>
        <w:t>kamat</w:t>
      </w:r>
      <w:proofErr w:type="spellEnd"/>
      <w:r>
        <w:t xml:space="preserve"> </w:t>
      </w:r>
      <w:proofErr w:type="spellStart"/>
      <w:r>
        <w:t>eltörlése</w:t>
      </w:r>
      <w:proofErr w:type="spellEnd"/>
      <w:r w:rsidR="00F326B9">
        <w:t>\\</w:t>
      </w:r>
      <w:r>
        <w:t xml:space="preserve">A </w:t>
      </w:r>
      <w:proofErr w:type="spellStart"/>
      <w:r>
        <w:t>részvényárfolyam</w:t>
      </w:r>
      <w:proofErr w:type="spellEnd"/>
      <w:r>
        <w:t xml:space="preserve"> </w:t>
      </w:r>
      <w:proofErr w:type="spellStart"/>
      <w:r>
        <w:t>mérése</w:t>
      </w:r>
      <w:proofErr w:type="spellEnd"/>
      <w:r w:rsidR="00F326B9">
        <w:t>\\</w:t>
      </w:r>
      <w:r w:rsidR="00F326B9">
        <w:rPr>
          <w:color w:val="FF0000"/>
        </w:rPr>
        <w:t xml:space="preserve">A </w:t>
      </w:r>
      <w:proofErr w:type="spellStart"/>
      <w:r w:rsidR="00F326B9">
        <w:rPr>
          <w:color w:val="FF0000"/>
        </w:rPr>
        <w:t>hitel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teljes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költségének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összehasonlítása</w:t>
      </w:r>
      <w:proofErr w:type="spellEnd"/>
      <w:r w:rsidR="00F326B9">
        <w:t>\\</w:t>
      </w:r>
      <w:r>
        <w:t xml:space="preserve">Az </w:t>
      </w:r>
      <w:proofErr w:type="spellStart"/>
      <w:r>
        <w:t>infláció</w:t>
      </w:r>
      <w:proofErr w:type="spellEnd"/>
      <w:r>
        <w:t xml:space="preserve"> </w:t>
      </w:r>
      <w:proofErr w:type="spellStart"/>
      <w:r>
        <w:t>kiszámítása</w:t>
      </w:r>
      <w:proofErr w:type="spellEnd"/>
    </w:p>
    <w:p w:rsidR="0069368D" w:rsidRDefault="00D53245">
      <w:r>
        <w:t xml:space="preserve">Az </w:t>
      </w:r>
      <w:proofErr w:type="spellStart"/>
      <w:r>
        <w:t>adók</w:t>
      </w:r>
      <w:proofErr w:type="spellEnd"/>
      <w:r>
        <w:t xml:space="preserve"> </w:t>
      </w:r>
      <w:proofErr w:type="spellStart"/>
      <w:r>
        <w:t>csökkenése</w:t>
      </w:r>
      <w:proofErr w:type="spellEnd"/>
      <w:r w:rsidR="00F326B9">
        <w:t>\\</w:t>
      </w:r>
      <w:r>
        <w:t xml:space="preserve">A </w:t>
      </w:r>
      <w:proofErr w:type="spellStart"/>
      <w:r>
        <w:t>hitelkamat</w:t>
      </w:r>
      <w:proofErr w:type="spellEnd"/>
      <w:r>
        <w:t xml:space="preserve"> </w:t>
      </w:r>
      <w:proofErr w:type="spellStart"/>
      <w:r>
        <w:t>megszűnése</w:t>
      </w:r>
      <w:proofErr w:type="spellEnd"/>
      <w:r w:rsidR="00F326B9">
        <w:t>\\</w:t>
      </w:r>
      <w:r>
        <w:t xml:space="preserve">A </w:t>
      </w:r>
      <w:proofErr w:type="spellStart"/>
      <w:r>
        <w:t>munkabér</w:t>
      </w:r>
      <w:proofErr w:type="spellEnd"/>
      <w:r>
        <w:t xml:space="preserve"> </w:t>
      </w:r>
      <w:proofErr w:type="spellStart"/>
      <w:r>
        <w:t>növekedése</w:t>
      </w:r>
      <w:proofErr w:type="spellEnd"/>
      <w:r w:rsidR="00F326B9">
        <w:t>\\</w:t>
      </w:r>
      <w:r w:rsidR="00F326B9">
        <w:rPr>
          <w:color w:val="FF0000"/>
        </w:rPr>
        <w:t xml:space="preserve">Az </w:t>
      </w:r>
      <w:proofErr w:type="spellStart"/>
      <w:r w:rsidR="00F326B9">
        <w:rPr>
          <w:color w:val="FF0000"/>
        </w:rPr>
        <w:t>árak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általános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emelkedése</w:t>
      </w:r>
      <w:proofErr w:type="spellEnd"/>
    </w:p>
    <w:p w:rsidR="0069368D" w:rsidRDefault="00D53245">
      <w:proofErr w:type="spellStart"/>
      <w:r>
        <w:rPr>
          <w:color w:val="FF0000"/>
        </w:rPr>
        <w:t>Befektetések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megosztása</w:t>
      </w:r>
      <w:proofErr w:type="spellEnd"/>
      <w:r w:rsidR="00F326B9">
        <w:t>\\</w:t>
      </w:r>
      <w:proofErr w:type="spellStart"/>
      <w:r>
        <w:t>Hitel</w:t>
      </w:r>
      <w:proofErr w:type="spellEnd"/>
      <w:r>
        <w:t xml:space="preserve"> </w:t>
      </w:r>
      <w:proofErr w:type="spellStart"/>
      <w:r>
        <w:t>lezárása</w:t>
      </w:r>
      <w:proofErr w:type="spellEnd"/>
      <w:r w:rsidR="00F326B9">
        <w:t>\\</w:t>
      </w:r>
      <w:proofErr w:type="spellStart"/>
      <w:r>
        <w:t>Adófizetés</w:t>
      </w:r>
      <w:proofErr w:type="spellEnd"/>
      <w:r w:rsidR="00F326B9">
        <w:t>\\</w:t>
      </w:r>
      <w:proofErr w:type="spellStart"/>
      <w:r>
        <w:t>Készpénzfelvétel</w:t>
      </w:r>
      <w:proofErr w:type="spellEnd"/>
    </w:p>
    <w:p w:rsidR="0069368D" w:rsidRDefault="00D53245">
      <w:proofErr w:type="spellStart"/>
      <w:r>
        <w:t>Banki</w:t>
      </w:r>
      <w:proofErr w:type="spellEnd"/>
      <w:r>
        <w:t xml:space="preserve"> </w:t>
      </w:r>
      <w:proofErr w:type="spellStart"/>
      <w:r>
        <w:t>reklám</w:t>
      </w:r>
      <w:proofErr w:type="spellEnd"/>
      <w:r w:rsidR="00F326B9">
        <w:t>\\</w:t>
      </w:r>
      <w:proofErr w:type="spellStart"/>
      <w:r>
        <w:rPr>
          <w:color w:val="FF0000"/>
        </w:rPr>
        <w:t>Bi</w:t>
      </w:r>
      <w:r>
        <w:rPr>
          <w:color w:val="FF0000"/>
        </w:rPr>
        <w:t>ztosíték</w:t>
      </w:r>
      <w:proofErr w:type="spellEnd"/>
      <w:r>
        <w:rPr>
          <w:color w:val="FF0000"/>
        </w:rPr>
        <w:t xml:space="preserve"> a </w:t>
      </w:r>
      <w:proofErr w:type="spellStart"/>
      <w:r>
        <w:rPr>
          <w:color w:val="FF0000"/>
        </w:rPr>
        <w:t>hitel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visszafizetésére</w:t>
      </w:r>
      <w:proofErr w:type="spellEnd"/>
      <w:r w:rsidR="00F326B9">
        <w:t>\\</w:t>
      </w:r>
      <w:proofErr w:type="spellStart"/>
      <w:r>
        <w:t>Adójóváírás</w:t>
      </w:r>
      <w:proofErr w:type="spellEnd"/>
      <w:r w:rsidR="00F326B9">
        <w:t>\\</w:t>
      </w:r>
      <w:proofErr w:type="spellStart"/>
      <w:r>
        <w:t>Kamatkedvezmény</w:t>
      </w:r>
      <w:proofErr w:type="spellEnd"/>
    </w:p>
    <w:p w:rsidR="0069368D" w:rsidRDefault="00D53245">
      <w:proofErr w:type="spellStart"/>
      <w:r>
        <w:t>Tulajdonrészt</w:t>
      </w:r>
      <w:proofErr w:type="spellEnd"/>
      <w:r>
        <w:t xml:space="preserve"> </w:t>
      </w:r>
      <w:proofErr w:type="spellStart"/>
      <w:r>
        <w:t>megtestesítő</w:t>
      </w:r>
      <w:proofErr w:type="spellEnd"/>
      <w:r>
        <w:t xml:space="preserve"> </w:t>
      </w:r>
      <w:proofErr w:type="spellStart"/>
      <w:r>
        <w:t>értékpapír</w:t>
      </w:r>
      <w:proofErr w:type="spellEnd"/>
      <w:r w:rsidR="00F326B9">
        <w:t>\\</w:t>
      </w:r>
      <w:proofErr w:type="spellStart"/>
      <w:r>
        <w:t>Biztosítás</w:t>
      </w:r>
      <w:proofErr w:type="spellEnd"/>
      <w:r w:rsidR="00F326B9">
        <w:t>\\</w:t>
      </w:r>
      <w:proofErr w:type="spellStart"/>
      <w:r w:rsidR="00F326B9">
        <w:rPr>
          <w:color w:val="FF0000"/>
        </w:rPr>
        <w:t>Hitelviszonyt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megtestesítő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értékpapír</w:t>
      </w:r>
      <w:proofErr w:type="spellEnd"/>
      <w:r w:rsidR="00F326B9">
        <w:t>\\</w:t>
      </w:r>
      <w:proofErr w:type="spellStart"/>
      <w:r>
        <w:t>Bankszámla</w:t>
      </w:r>
      <w:proofErr w:type="spellEnd"/>
    </w:p>
    <w:p w:rsidR="0069368D" w:rsidRDefault="00D53245">
      <w:proofErr w:type="spellStart"/>
      <w:r>
        <w:t>Rendszeres</w:t>
      </w:r>
      <w:proofErr w:type="spellEnd"/>
      <w:r>
        <w:t xml:space="preserve"> </w:t>
      </w:r>
      <w:proofErr w:type="spellStart"/>
      <w:r>
        <w:t>munkabér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proofErr w:type="spellStart"/>
      <w:r>
        <w:t>Adó</w:t>
      </w:r>
      <w:proofErr w:type="spellEnd"/>
      <w:r w:rsidR="00F326B9">
        <w:t>\\</w:t>
      </w:r>
      <w:proofErr w:type="spellStart"/>
      <w:r w:rsidR="00F326B9">
        <w:rPr>
          <w:color w:val="FF0000"/>
        </w:rPr>
        <w:t>Munka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nélkül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vagy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korábbi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befektetésből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származó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bevétel</w:t>
      </w:r>
      <w:proofErr w:type="spellEnd"/>
    </w:p>
    <w:p w:rsidR="0069368D" w:rsidRDefault="00F326B9">
      <w:proofErr w:type="spellStart"/>
      <w:r>
        <w:rPr>
          <w:color w:val="FF0000"/>
        </w:rPr>
        <w:t>Kiadás</w:t>
      </w:r>
      <w:proofErr w:type="spellEnd"/>
      <w:r>
        <w:rPr>
          <w:color w:val="FF0000"/>
        </w:rPr>
        <w:t xml:space="preserve"> &gt; </w:t>
      </w:r>
      <w:proofErr w:type="spellStart"/>
      <w:r>
        <w:rPr>
          <w:color w:val="FF0000"/>
        </w:rPr>
        <w:t>bevétel</w:t>
      </w:r>
      <w:proofErr w:type="spellEnd"/>
      <w:r>
        <w:t>\\</w:t>
      </w:r>
      <w:proofErr w:type="spellStart"/>
      <w:r w:rsidR="00D53245">
        <w:t>Bevétel</w:t>
      </w:r>
      <w:proofErr w:type="spellEnd"/>
      <w:r w:rsidR="00D53245">
        <w:t xml:space="preserve"> &gt; </w:t>
      </w:r>
      <w:proofErr w:type="spellStart"/>
      <w:r w:rsidR="00D53245">
        <w:t>kiadás</w:t>
      </w:r>
      <w:proofErr w:type="spellEnd"/>
      <w:r>
        <w:t>\\</w:t>
      </w:r>
      <w:proofErr w:type="spellStart"/>
      <w:r w:rsidR="00D53245">
        <w:t>Megtakarítás</w:t>
      </w:r>
      <w:proofErr w:type="spellEnd"/>
      <w:r>
        <w:t>\\</w:t>
      </w:r>
      <w:proofErr w:type="spellStart"/>
      <w:r w:rsidR="00D53245">
        <w:t>Nullás</w:t>
      </w:r>
      <w:proofErr w:type="spellEnd"/>
      <w:r w:rsidR="00D53245">
        <w:t xml:space="preserve"> </w:t>
      </w:r>
      <w:proofErr w:type="spellStart"/>
      <w:r w:rsidR="00D53245">
        <w:t>egyenleg</w:t>
      </w:r>
      <w:proofErr w:type="spellEnd"/>
    </w:p>
    <w:p w:rsidR="0069368D" w:rsidRDefault="00D53245">
      <w:proofErr w:type="spellStart"/>
      <w:r>
        <w:t>Biztosítási</w:t>
      </w:r>
      <w:proofErr w:type="spellEnd"/>
      <w:r>
        <w:t xml:space="preserve"> </w:t>
      </w:r>
      <w:proofErr w:type="spellStart"/>
      <w:r>
        <w:t>kockázat</w:t>
      </w:r>
      <w:proofErr w:type="spellEnd"/>
      <w:r w:rsidR="00F326B9">
        <w:t>\\</w:t>
      </w:r>
      <w:proofErr w:type="spellStart"/>
      <w:r w:rsidR="00F326B9">
        <w:rPr>
          <w:color w:val="FF0000"/>
        </w:rPr>
        <w:t>Devizaárfolyam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változásából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eredő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kockázat</w:t>
      </w:r>
      <w:proofErr w:type="spellEnd"/>
      <w:r w:rsidR="00F326B9">
        <w:t>\\</w:t>
      </w:r>
      <w:proofErr w:type="spellStart"/>
      <w:r>
        <w:t>Adókockázat</w:t>
      </w:r>
      <w:proofErr w:type="spellEnd"/>
      <w:r w:rsidR="00F326B9">
        <w:t>\\</w:t>
      </w:r>
      <w:r>
        <w:t>PIN-</w:t>
      </w:r>
      <w:proofErr w:type="spellStart"/>
      <w:r>
        <w:t>kód</w:t>
      </w:r>
      <w:proofErr w:type="spellEnd"/>
      <w:r>
        <w:t xml:space="preserve"> </w:t>
      </w:r>
      <w:proofErr w:type="spellStart"/>
      <w:r>
        <w:t>elvesztése</w:t>
      </w:r>
      <w:proofErr w:type="spellEnd"/>
    </w:p>
    <w:p w:rsidR="0069368D" w:rsidRDefault="00D53245">
      <w:proofErr w:type="spellStart"/>
      <w:r>
        <w:t>Bankjegy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proofErr w:type="spellStart"/>
      <w:r w:rsidR="00F326B9">
        <w:rPr>
          <w:color w:val="FF0000"/>
        </w:rPr>
        <w:t>Tulajdonrészt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megtestesítő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értékpapír</w:t>
      </w:r>
      <w:proofErr w:type="spellEnd"/>
      <w:r w:rsidR="00F326B9">
        <w:t>\\</w:t>
      </w:r>
      <w:proofErr w:type="spellStart"/>
      <w:r>
        <w:t>Biztosítás</w:t>
      </w:r>
      <w:proofErr w:type="spellEnd"/>
    </w:p>
    <w:p w:rsidR="0069368D" w:rsidRDefault="00D53245">
      <w:proofErr w:type="spellStart"/>
      <w:r>
        <w:t>Hitelkamat</w:t>
      </w:r>
      <w:proofErr w:type="spellEnd"/>
      <w:r w:rsidR="00F326B9">
        <w:t>\\</w:t>
      </w:r>
      <w:proofErr w:type="spellStart"/>
      <w:r>
        <w:t>Adónem</w:t>
      </w:r>
      <w:proofErr w:type="spellEnd"/>
      <w:r w:rsidR="00F326B9">
        <w:t>\\</w:t>
      </w:r>
      <w:proofErr w:type="spellStart"/>
      <w:r>
        <w:t>Bankszámla</w:t>
      </w:r>
      <w:proofErr w:type="spellEnd"/>
      <w:r>
        <w:t xml:space="preserve"> </w:t>
      </w:r>
      <w:proofErr w:type="spellStart"/>
      <w:r>
        <w:t>típusa</w:t>
      </w:r>
      <w:proofErr w:type="spellEnd"/>
      <w:r w:rsidR="00F326B9">
        <w:t>\\</w:t>
      </w:r>
      <w:proofErr w:type="spellStart"/>
      <w:r w:rsidR="00F326B9">
        <w:rPr>
          <w:color w:val="FF0000"/>
        </w:rPr>
        <w:t>Eszközök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értékcsökkenése</w:t>
      </w:r>
      <w:proofErr w:type="spellEnd"/>
    </w:p>
    <w:p w:rsidR="0069368D" w:rsidRDefault="00D53245">
      <w:proofErr w:type="spellStart"/>
      <w:r>
        <w:rPr>
          <w:color w:val="FF0000"/>
        </w:rPr>
        <w:t>Váratlan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kiadások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fedezése</w:t>
      </w:r>
      <w:proofErr w:type="spellEnd"/>
      <w:r w:rsidR="00F326B9">
        <w:t>\\</w:t>
      </w:r>
      <w:proofErr w:type="spellStart"/>
      <w:r>
        <w:t>Nyereség</w:t>
      </w:r>
      <w:proofErr w:type="spellEnd"/>
      <w:r>
        <w:t xml:space="preserve"> </w:t>
      </w:r>
      <w:proofErr w:type="spellStart"/>
      <w:r>
        <w:t>növelése</w:t>
      </w:r>
      <w:proofErr w:type="spellEnd"/>
      <w:r w:rsidR="00F326B9">
        <w:t>\\</w:t>
      </w:r>
      <w:proofErr w:type="spellStart"/>
      <w:r>
        <w:t>Hitel</w:t>
      </w:r>
      <w:proofErr w:type="spellEnd"/>
      <w:r>
        <w:t xml:space="preserve"> </w:t>
      </w:r>
      <w:proofErr w:type="spellStart"/>
      <w:r>
        <w:t>felvétele</w:t>
      </w:r>
      <w:proofErr w:type="spellEnd"/>
      <w:r w:rsidR="00F326B9">
        <w:t>\\</w:t>
      </w:r>
      <w:proofErr w:type="spellStart"/>
      <w:r>
        <w:t>Adócsökkentés</w:t>
      </w:r>
      <w:proofErr w:type="spellEnd"/>
    </w:p>
    <w:p w:rsidR="0069368D" w:rsidRDefault="00D53245">
      <w:proofErr w:type="spellStart"/>
      <w:r>
        <w:t>Kamatmentes</w:t>
      </w:r>
      <w:proofErr w:type="spellEnd"/>
      <w:r>
        <w:t xml:space="preserve"> </w:t>
      </w:r>
      <w:proofErr w:type="spellStart"/>
      <w:r>
        <w:t>hitel</w:t>
      </w:r>
      <w:proofErr w:type="spellEnd"/>
      <w:r w:rsidR="00F326B9">
        <w:t>\\</w:t>
      </w:r>
      <w:r w:rsidR="00F326B9">
        <w:rPr>
          <w:color w:val="FF0000"/>
        </w:rPr>
        <w:t xml:space="preserve">A </w:t>
      </w:r>
      <w:proofErr w:type="spellStart"/>
      <w:r w:rsidR="00F326B9">
        <w:rPr>
          <w:color w:val="FF0000"/>
        </w:rPr>
        <w:t>kamat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után</w:t>
      </w:r>
      <w:proofErr w:type="spellEnd"/>
      <w:r w:rsidR="00F326B9">
        <w:rPr>
          <w:color w:val="FF0000"/>
        </w:rPr>
        <w:t xml:space="preserve"> is </w:t>
      </w:r>
      <w:proofErr w:type="spellStart"/>
      <w:r w:rsidR="00F326B9">
        <w:rPr>
          <w:color w:val="FF0000"/>
        </w:rPr>
        <w:t>kamat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jár</w:t>
      </w:r>
      <w:proofErr w:type="spellEnd"/>
      <w:r w:rsidR="00F326B9">
        <w:t>\\</w:t>
      </w:r>
      <w:proofErr w:type="spellStart"/>
      <w:r>
        <w:t>Adókedvezmény</w:t>
      </w:r>
      <w:proofErr w:type="spellEnd"/>
      <w:r w:rsidR="00F326B9">
        <w:t>\\</w:t>
      </w:r>
      <w:r>
        <w:t xml:space="preserve">Fix </w:t>
      </w:r>
      <w:proofErr w:type="spellStart"/>
      <w:r>
        <w:t>költség</w:t>
      </w:r>
      <w:proofErr w:type="spellEnd"/>
    </w:p>
    <w:p w:rsidR="0069368D" w:rsidRDefault="00D53245">
      <w:r>
        <w:t xml:space="preserve">A </w:t>
      </w:r>
      <w:proofErr w:type="spellStart"/>
      <w:r>
        <w:t>biztosító</w:t>
      </w:r>
      <w:proofErr w:type="spellEnd"/>
      <w:r>
        <w:t xml:space="preserve"> </w:t>
      </w:r>
      <w:proofErr w:type="spellStart"/>
      <w:r>
        <w:t>nyeresége</w:t>
      </w:r>
      <w:proofErr w:type="spellEnd"/>
      <w:r w:rsidR="00F326B9">
        <w:t>\\</w:t>
      </w:r>
      <w:proofErr w:type="spellStart"/>
      <w:r>
        <w:t>Adó</w:t>
      </w:r>
      <w:proofErr w:type="spellEnd"/>
      <w:r w:rsidR="00F326B9">
        <w:t>\\</w:t>
      </w:r>
      <w:r w:rsidR="00F326B9">
        <w:rPr>
          <w:color w:val="FF0000"/>
        </w:rPr>
        <w:t xml:space="preserve">A </w:t>
      </w:r>
      <w:proofErr w:type="spellStart"/>
      <w:r w:rsidR="00F326B9">
        <w:rPr>
          <w:color w:val="FF0000"/>
        </w:rPr>
        <w:t>káresemény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költségének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az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ügyfél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által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viselt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része</w:t>
      </w:r>
      <w:proofErr w:type="spellEnd"/>
      <w:r w:rsidR="00F326B9">
        <w:t>\\</w:t>
      </w:r>
      <w:proofErr w:type="spellStart"/>
      <w:r>
        <w:t>Bankköltség</w:t>
      </w:r>
      <w:proofErr w:type="spellEnd"/>
    </w:p>
    <w:p w:rsidR="0069368D" w:rsidRDefault="00D53245">
      <w:proofErr w:type="spellStart"/>
      <w:r>
        <w:t>Bankszámlaegyenleg</w:t>
      </w:r>
      <w:proofErr w:type="spellEnd"/>
      <w:r w:rsidR="00F326B9">
        <w:t>\\</w:t>
      </w:r>
      <w:proofErr w:type="spellStart"/>
      <w:r>
        <w:t>Kamatfajta</w:t>
      </w:r>
      <w:proofErr w:type="spellEnd"/>
      <w:r w:rsidR="00F326B9">
        <w:t>\\</w:t>
      </w:r>
      <w:proofErr w:type="spellStart"/>
      <w:r>
        <w:t>Részvényérték</w:t>
      </w:r>
      <w:proofErr w:type="spellEnd"/>
      <w:r w:rsidR="00F326B9">
        <w:t>\\</w:t>
      </w:r>
      <w:proofErr w:type="spellStart"/>
      <w:r w:rsidR="00F326B9">
        <w:rPr>
          <w:color w:val="FF0000"/>
        </w:rPr>
        <w:t>Visszafizetési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képesség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megítélése</w:t>
      </w:r>
      <w:proofErr w:type="spellEnd"/>
    </w:p>
    <w:p w:rsidR="0069368D" w:rsidRDefault="00D53245">
      <w:proofErr w:type="spellStart"/>
      <w:r>
        <w:rPr>
          <w:color w:val="FF0000"/>
        </w:rPr>
        <w:t>Felelős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pénzügyi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döntések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képessége</w:t>
      </w:r>
      <w:proofErr w:type="spellEnd"/>
      <w:r w:rsidR="00F326B9">
        <w:t>\\</w:t>
      </w:r>
      <w:proofErr w:type="spellStart"/>
      <w:r>
        <w:t>Sok</w:t>
      </w:r>
      <w:proofErr w:type="spellEnd"/>
      <w:r>
        <w:t xml:space="preserve"> </w:t>
      </w:r>
      <w:proofErr w:type="spellStart"/>
      <w:r>
        <w:t>pénz</w:t>
      </w:r>
      <w:proofErr w:type="spellEnd"/>
      <w:r>
        <w:t xml:space="preserve"> </w:t>
      </w:r>
      <w:proofErr w:type="spellStart"/>
      <w:r>
        <w:t>birtoklása</w:t>
      </w:r>
      <w:proofErr w:type="spellEnd"/>
      <w:r w:rsidR="00F326B9">
        <w:t>\\</w:t>
      </w:r>
      <w:proofErr w:type="spellStart"/>
      <w:r>
        <w:t>Hitelkeret</w:t>
      </w:r>
      <w:proofErr w:type="spellEnd"/>
      <w:r w:rsidR="00F326B9">
        <w:t>\\</w:t>
      </w:r>
      <w:proofErr w:type="spellStart"/>
      <w:r>
        <w:t>Adófizetés</w:t>
      </w:r>
      <w:proofErr w:type="spellEnd"/>
    </w:p>
    <w:p w:rsidR="0069368D" w:rsidRDefault="00D53245">
      <w:proofErr w:type="spellStart"/>
      <w:r>
        <w:t>Levonások</w:t>
      </w:r>
      <w:proofErr w:type="spellEnd"/>
      <w:r>
        <w:t xml:space="preserve"> </w:t>
      </w:r>
      <w:proofErr w:type="spellStart"/>
      <w:r>
        <w:t>utáni</w:t>
      </w:r>
      <w:proofErr w:type="spellEnd"/>
      <w:r>
        <w:t xml:space="preserve"> </w:t>
      </w:r>
      <w:proofErr w:type="spellStart"/>
      <w:r>
        <w:t>jövedelem</w:t>
      </w:r>
      <w:proofErr w:type="spellEnd"/>
      <w:r w:rsidR="00F326B9">
        <w:t>\\</w:t>
      </w:r>
      <w:proofErr w:type="spellStart"/>
      <w:r>
        <w:rPr>
          <w:color w:val="FF0000"/>
        </w:rPr>
        <w:t>Levonások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előtti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jövedelem</w:t>
      </w:r>
      <w:proofErr w:type="spellEnd"/>
      <w:r w:rsidR="00F326B9">
        <w:t>\\</w:t>
      </w:r>
      <w:proofErr w:type="spellStart"/>
      <w:r>
        <w:t>Megtakarítás</w:t>
      </w:r>
      <w:proofErr w:type="spellEnd"/>
      <w:r w:rsidR="00F326B9">
        <w:t>\\</w:t>
      </w:r>
      <w:proofErr w:type="spellStart"/>
      <w:r>
        <w:t>Nyereség</w:t>
      </w:r>
      <w:proofErr w:type="spellEnd"/>
    </w:p>
    <w:p w:rsidR="0069368D" w:rsidRDefault="00D53245">
      <w:proofErr w:type="spellStart"/>
      <w:r>
        <w:t>Buszjegy</w:t>
      </w:r>
      <w:proofErr w:type="spellEnd"/>
      <w:r w:rsidR="00F326B9">
        <w:t>\\</w:t>
      </w:r>
      <w:proofErr w:type="spellStart"/>
      <w:r>
        <w:t>Kávé</w:t>
      </w:r>
      <w:proofErr w:type="spellEnd"/>
      <w:r w:rsidR="00F326B9">
        <w:t>\\</w:t>
      </w:r>
      <w:proofErr w:type="spellStart"/>
      <w:r w:rsidR="00F326B9">
        <w:rPr>
          <w:color w:val="FF0000"/>
        </w:rPr>
        <w:t>Részvényportfólió</w:t>
      </w:r>
      <w:proofErr w:type="spellEnd"/>
      <w:r w:rsidR="00F326B9">
        <w:t>\\</w:t>
      </w:r>
      <w:proofErr w:type="spellStart"/>
      <w:r>
        <w:t>Villanyszámla</w:t>
      </w:r>
      <w:proofErr w:type="spellEnd"/>
    </w:p>
    <w:p w:rsidR="0069368D" w:rsidRDefault="00D53245">
      <w:proofErr w:type="spellStart"/>
      <w:r>
        <w:t>Önkéntes</w:t>
      </w:r>
      <w:proofErr w:type="spellEnd"/>
      <w:r>
        <w:t xml:space="preserve"> </w:t>
      </w:r>
      <w:proofErr w:type="spellStart"/>
      <w:r>
        <w:t>befizetés</w:t>
      </w:r>
      <w:proofErr w:type="spellEnd"/>
      <w:r w:rsidR="00F326B9">
        <w:t>\\</w:t>
      </w:r>
      <w:proofErr w:type="spellStart"/>
      <w:r>
        <w:t>Banki</w:t>
      </w:r>
      <w:proofErr w:type="spellEnd"/>
      <w:r>
        <w:t xml:space="preserve"> </w:t>
      </w:r>
      <w:proofErr w:type="spellStart"/>
      <w:r>
        <w:t>díj</w:t>
      </w:r>
      <w:proofErr w:type="spellEnd"/>
      <w:r w:rsidR="00F326B9">
        <w:t>\\</w:t>
      </w:r>
      <w:proofErr w:type="spellStart"/>
      <w:r>
        <w:t>Biztosítá</w:t>
      </w:r>
      <w:r>
        <w:t>s</w:t>
      </w:r>
      <w:proofErr w:type="spellEnd"/>
      <w:r w:rsidR="00F326B9">
        <w:t>\\</w:t>
      </w:r>
      <w:proofErr w:type="spellStart"/>
      <w:r w:rsidR="00F326B9">
        <w:rPr>
          <w:color w:val="FF0000"/>
        </w:rPr>
        <w:t>Kötelező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közteher</w:t>
      </w:r>
      <w:proofErr w:type="spellEnd"/>
    </w:p>
    <w:p w:rsidR="0069368D" w:rsidRDefault="00D53245">
      <w:r>
        <w:rPr>
          <w:color w:val="FF0000"/>
        </w:rPr>
        <w:t xml:space="preserve">A </w:t>
      </w:r>
      <w:proofErr w:type="spellStart"/>
      <w:r>
        <w:rPr>
          <w:color w:val="FF0000"/>
        </w:rPr>
        <w:t>hitel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visszafizetésére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rendelkezésre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álló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idő</w:t>
      </w:r>
      <w:proofErr w:type="spellEnd"/>
      <w:r w:rsidR="00F326B9">
        <w:t>\\</w:t>
      </w:r>
      <w:proofErr w:type="spellStart"/>
      <w:r>
        <w:t>Kamat</w:t>
      </w:r>
      <w:proofErr w:type="spellEnd"/>
      <w:r>
        <w:t xml:space="preserve"> </w:t>
      </w:r>
      <w:proofErr w:type="spellStart"/>
      <w:r>
        <w:t>összege</w:t>
      </w:r>
      <w:proofErr w:type="spellEnd"/>
      <w:r w:rsidR="00F326B9">
        <w:t>\\</w:t>
      </w:r>
      <w:proofErr w:type="spellStart"/>
      <w:r>
        <w:t>Hitel</w:t>
      </w:r>
      <w:proofErr w:type="spellEnd"/>
      <w:r>
        <w:t xml:space="preserve"> </w:t>
      </w:r>
      <w:proofErr w:type="spellStart"/>
      <w:r>
        <w:t>díja</w:t>
      </w:r>
      <w:proofErr w:type="spellEnd"/>
      <w:r w:rsidR="00F326B9">
        <w:t>\\</w:t>
      </w:r>
      <w:proofErr w:type="spellStart"/>
      <w:r>
        <w:t>Bankszámla</w:t>
      </w:r>
      <w:proofErr w:type="spellEnd"/>
      <w:r>
        <w:t xml:space="preserve"> </w:t>
      </w:r>
      <w:proofErr w:type="spellStart"/>
      <w:r>
        <w:t>típusa</w:t>
      </w:r>
      <w:proofErr w:type="spellEnd"/>
    </w:p>
    <w:p w:rsidR="0069368D" w:rsidRDefault="00D53245">
      <w:proofErr w:type="spellStart"/>
      <w:r>
        <w:lastRenderedPageBreak/>
        <w:t>Adófizetés</w:t>
      </w:r>
      <w:proofErr w:type="spellEnd"/>
      <w:r w:rsidR="00F326B9">
        <w:t>\\</w:t>
      </w:r>
      <w:proofErr w:type="spellStart"/>
      <w:r w:rsidR="00F326B9">
        <w:rPr>
          <w:color w:val="FF0000"/>
        </w:rPr>
        <w:t>Képesség</w:t>
      </w:r>
      <w:proofErr w:type="spellEnd"/>
      <w:r w:rsidR="00F326B9">
        <w:rPr>
          <w:color w:val="FF0000"/>
        </w:rPr>
        <w:t xml:space="preserve"> a </w:t>
      </w:r>
      <w:proofErr w:type="spellStart"/>
      <w:r w:rsidR="00F326B9">
        <w:rPr>
          <w:color w:val="FF0000"/>
        </w:rPr>
        <w:t>kötelezettségek</w:t>
      </w:r>
      <w:proofErr w:type="spellEnd"/>
      <w:r w:rsidR="0069368D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teljesítésére</w:t>
      </w:r>
      <w:proofErr w:type="spellEnd"/>
      <w:r w:rsidR="00F326B9">
        <w:t>\\</w:t>
      </w:r>
      <w:proofErr w:type="spellStart"/>
      <w:r>
        <w:t>Részvényvásárlás</w:t>
      </w:r>
      <w:proofErr w:type="spellEnd"/>
      <w:r w:rsidR="00F326B9">
        <w:t>\\</w:t>
      </w:r>
      <w:proofErr w:type="spellStart"/>
      <w:r>
        <w:t>Kamatcsökkentés</w:t>
      </w:r>
      <w:proofErr w:type="spellEnd"/>
    </w:p>
    <w:p w:rsidR="0069368D" w:rsidRDefault="00D53245">
      <w:proofErr w:type="spellStart"/>
      <w:r>
        <w:t>Kártyadísz</w:t>
      </w:r>
      <w:proofErr w:type="spellEnd"/>
      <w:r w:rsidR="00F326B9">
        <w:t>\\</w:t>
      </w:r>
      <w:proofErr w:type="spellStart"/>
      <w:r>
        <w:t>Adóazonosító</w:t>
      </w:r>
      <w:proofErr w:type="spellEnd"/>
      <w:r w:rsidR="00F326B9">
        <w:t>\\</w:t>
      </w:r>
      <w:proofErr w:type="spellStart"/>
      <w:r w:rsidR="00F326B9">
        <w:rPr>
          <w:color w:val="FF0000"/>
        </w:rPr>
        <w:t>Tulajdonos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azonosítása</w:t>
      </w:r>
      <w:proofErr w:type="spellEnd"/>
      <w:r w:rsidR="00F326B9">
        <w:t>\\</w:t>
      </w:r>
      <w:proofErr w:type="spellStart"/>
      <w:r>
        <w:t>Bankszámlaszám</w:t>
      </w:r>
      <w:proofErr w:type="spellEnd"/>
    </w:p>
    <w:p w:rsidR="0069368D" w:rsidRDefault="00D53245">
      <w:proofErr w:type="spellStart"/>
      <w:r>
        <w:t>Áremelés</w:t>
      </w:r>
      <w:proofErr w:type="spellEnd"/>
      <w:r w:rsidR="00F326B9">
        <w:t>\\</w:t>
      </w:r>
      <w:proofErr w:type="spellStart"/>
      <w:r>
        <w:t>Adóztatás</w:t>
      </w:r>
      <w:proofErr w:type="spellEnd"/>
      <w:r w:rsidR="00F326B9">
        <w:t>\\</w:t>
      </w:r>
      <w:proofErr w:type="spellStart"/>
      <w:r>
        <w:t>Banknyereség</w:t>
      </w:r>
      <w:proofErr w:type="spellEnd"/>
      <w:r w:rsidR="00F326B9">
        <w:t>\\</w:t>
      </w:r>
      <w:proofErr w:type="spellStart"/>
      <w:r w:rsidR="00F326B9">
        <w:rPr>
          <w:color w:val="FF0000"/>
        </w:rPr>
        <w:t>Fogyasztói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jogok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védelme</w:t>
      </w:r>
      <w:proofErr w:type="spellEnd"/>
    </w:p>
    <w:p w:rsidR="0069368D" w:rsidRDefault="00D53245">
      <w:proofErr w:type="spellStart"/>
      <w:r>
        <w:rPr>
          <w:color w:val="FF0000"/>
        </w:rPr>
        <w:t>Pénz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félretétele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jövőbeli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célokra</w:t>
      </w:r>
      <w:proofErr w:type="spellEnd"/>
      <w:r w:rsidR="00F326B9">
        <w:t>\\</w:t>
      </w:r>
      <w:r>
        <w:t xml:space="preserve">Minden </w:t>
      </w:r>
      <w:proofErr w:type="spellStart"/>
      <w:r>
        <w:t>pénz</w:t>
      </w:r>
      <w:proofErr w:type="spellEnd"/>
      <w:r>
        <w:t xml:space="preserve"> </w:t>
      </w:r>
      <w:proofErr w:type="spellStart"/>
      <w:r>
        <w:t>elköltése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proofErr w:type="spellStart"/>
      <w:r>
        <w:t>Adó</w:t>
      </w:r>
      <w:proofErr w:type="spellEnd"/>
    </w:p>
    <w:p w:rsidR="0069368D" w:rsidRDefault="00D53245">
      <w:proofErr w:type="spellStart"/>
      <w:r>
        <w:t>Biztosítás</w:t>
      </w:r>
      <w:proofErr w:type="spellEnd"/>
      <w:r w:rsidR="00F326B9">
        <w:t>\\</w:t>
      </w:r>
      <w:proofErr w:type="spellStart"/>
      <w:r w:rsidR="00F326B9">
        <w:rPr>
          <w:color w:val="FF0000"/>
        </w:rPr>
        <w:t>Gyorsan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pénzzé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tehető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eszköz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r>
        <w:t xml:space="preserve">Fix </w:t>
      </w:r>
      <w:proofErr w:type="spellStart"/>
      <w:r>
        <w:t>költség</w:t>
      </w:r>
      <w:proofErr w:type="spellEnd"/>
    </w:p>
    <w:p w:rsidR="0069368D" w:rsidRDefault="00D53245">
      <w:proofErr w:type="spellStart"/>
      <w:r>
        <w:t>Adó</w:t>
      </w:r>
      <w:proofErr w:type="spellEnd"/>
      <w:r w:rsidR="00F326B9">
        <w:t>\\</w:t>
      </w:r>
      <w:proofErr w:type="spellStart"/>
      <w:r>
        <w:t>Kamatmentesség</w:t>
      </w:r>
      <w:proofErr w:type="spellEnd"/>
      <w:r w:rsidR="00F326B9">
        <w:t>\\</w:t>
      </w:r>
      <w:proofErr w:type="spellStart"/>
      <w:r w:rsidR="00F326B9">
        <w:rPr>
          <w:color w:val="FF0000"/>
        </w:rPr>
        <w:t>Befektetés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nyeresége</w:t>
      </w:r>
      <w:proofErr w:type="spellEnd"/>
      <w:r w:rsidR="00F326B9">
        <w:t>\\</w:t>
      </w:r>
      <w:proofErr w:type="spellStart"/>
      <w:r>
        <w:t>Hitelkeret</w:t>
      </w:r>
      <w:proofErr w:type="spellEnd"/>
    </w:p>
    <w:p w:rsidR="0069368D" w:rsidRDefault="00D53245">
      <w:proofErr w:type="spellStart"/>
      <w:r>
        <w:t>Biztos</w:t>
      </w:r>
      <w:proofErr w:type="spellEnd"/>
      <w:r>
        <w:t xml:space="preserve"> </w:t>
      </w:r>
      <w:proofErr w:type="spellStart"/>
      <w:r>
        <w:t>nyereség</w:t>
      </w:r>
      <w:proofErr w:type="spellEnd"/>
      <w:r w:rsidR="00F326B9">
        <w:t>\\</w:t>
      </w:r>
      <w:proofErr w:type="spellStart"/>
      <w:r>
        <w:t>Adómentesség</w:t>
      </w:r>
      <w:proofErr w:type="spellEnd"/>
      <w:r w:rsidR="00F326B9">
        <w:t>\\</w:t>
      </w:r>
      <w:proofErr w:type="spellStart"/>
      <w:r>
        <w:t>Készpénz</w:t>
      </w:r>
      <w:proofErr w:type="spellEnd"/>
      <w:r w:rsidR="00F326B9">
        <w:t>\\</w:t>
      </w:r>
      <w:proofErr w:type="spellStart"/>
      <w:r w:rsidR="00F326B9">
        <w:rPr>
          <w:color w:val="FF0000"/>
        </w:rPr>
        <w:t>Veszteség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lehetősége</w:t>
      </w:r>
      <w:proofErr w:type="spellEnd"/>
    </w:p>
    <w:p w:rsidR="0069368D" w:rsidRDefault="00D53245">
      <w:proofErr w:type="spellStart"/>
      <w:r>
        <w:rPr>
          <w:color w:val="FF0000"/>
        </w:rPr>
        <w:t>Rendszeresen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azonos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összegű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kiadás</w:t>
      </w:r>
      <w:proofErr w:type="spellEnd"/>
      <w:r w:rsidR="00F326B9">
        <w:t>\\</w:t>
      </w:r>
      <w:proofErr w:type="spellStart"/>
      <w:r>
        <w:t>Egyszeri</w:t>
      </w:r>
      <w:proofErr w:type="spellEnd"/>
      <w:r>
        <w:t xml:space="preserve"> </w:t>
      </w:r>
      <w:proofErr w:type="spellStart"/>
      <w:r>
        <w:t>kiadás</w:t>
      </w:r>
      <w:proofErr w:type="spellEnd"/>
      <w:r w:rsidR="00F326B9">
        <w:t>\\</w:t>
      </w:r>
      <w:proofErr w:type="spellStart"/>
      <w:r>
        <w:t>Változó</w:t>
      </w:r>
      <w:proofErr w:type="spellEnd"/>
      <w:r>
        <w:t xml:space="preserve"> </w:t>
      </w:r>
      <w:proofErr w:type="spellStart"/>
      <w:r>
        <w:t>költség</w:t>
      </w:r>
      <w:proofErr w:type="spellEnd"/>
      <w:r w:rsidR="00F326B9">
        <w:t>\\</w:t>
      </w:r>
      <w:proofErr w:type="spellStart"/>
      <w:r>
        <w:t>Megtakarítás</w:t>
      </w:r>
      <w:proofErr w:type="spellEnd"/>
    </w:p>
    <w:p w:rsidR="0069368D" w:rsidRDefault="00D53245">
      <w:proofErr w:type="spellStart"/>
      <w:r>
        <w:t>Mindig</w:t>
      </w:r>
      <w:proofErr w:type="spellEnd"/>
      <w:r>
        <w:t xml:space="preserve"> </w:t>
      </w:r>
      <w:proofErr w:type="spellStart"/>
      <w:r>
        <w:t>azonos</w:t>
      </w:r>
      <w:proofErr w:type="spellEnd"/>
      <w:r>
        <w:t xml:space="preserve"> </w:t>
      </w:r>
      <w:proofErr w:type="spellStart"/>
      <w:r>
        <w:t>kiadás</w:t>
      </w:r>
      <w:proofErr w:type="spellEnd"/>
      <w:r w:rsidR="00F326B9">
        <w:t>\\</w:t>
      </w:r>
      <w:proofErr w:type="spellStart"/>
      <w:r>
        <w:rPr>
          <w:color w:val="FF0000"/>
        </w:rPr>
        <w:t>Felhasználástól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függő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kiadás</w:t>
      </w:r>
      <w:proofErr w:type="spellEnd"/>
      <w:r w:rsidR="00F326B9">
        <w:t>\\</w:t>
      </w:r>
      <w:proofErr w:type="spellStart"/>
      <w:r>
        <w:t>Adó</w:t>
      </w:r>
      <w:proofErr w:type="spellEnd"/>
      <w:r w:rsidR="00F326B9">
        <w:t>\\</w:t>
      </w:r>
      <w:proofErr w:type="spellStart"/>
      <w:r>
        <w:t>Kamat</w:t>
      </w:r>
      <w:proofErr w:type="spellEnd"/>
    </w:p>
    <w:p w:rsidR="0069368D" w:rsidRDefault="00D53245">
      <w:proofErr w:type="spellStart"/>
      <w:r>
        <w:t>Hitel</w:t>
      </w:r>
      <w:proofErr w:type="spellEnd"/>
      <w:r w:rsidR="00F326B9">
        <w:t>\\</w:t>
      </w:r>
      <w:proofErr w:type="spellStart"/>
      <w:r>
        <w:t>Adóbevallás</w:t>
      </w:r>
      <w:proofErr w:type="spellEnd"/>
      <w:r w:rsidR="00F326B9">
        <w:t>\\</w:t>
      </w:r>
      <w:proofErr w:type="spellStart"/>
      <w:r w:rsidR="00F326B9">
        <w:rPr>
          <w:color w:val="FF0000"/>
        </w:rPr>
        <w:t>Számlaforgalmi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összesítő</w:t>
      </w:r>
      <w:proofErr w:type="spellEnd"/>
      <w:r w:rsidR="00F326B9">
        <w:t>\\</w:t>
      </w:r>
      <w:proofErr w:type="spellStart"/>
      <w:r>
        <w:t>Részvény</w:t>
      </w:r>
      <w:proofErr w:type="spellEnd"/>
    </w:p>
    <w:p w:rsidR="0069368D" w:rsidRDefault="00D53245" w:rsidP="00F326B9">
      <w:proofErr w:type="spellStart"/>
      <w:r>
        <w:t>Adófizetés</w:t>
      </w:r>
      <w:proofErr w:type="spellEnd"/>
      <w:r w:rsidR="00F326B9">
        <w:t>\\</w:t>
      </w:r>
      <w:proofErr w:type="spellStart"/>
      <w:r>
        <w:t>Kamat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proofErr w:type="spellStart"/>
      <w:r w:rsidR="00F326B9">
        <w:rPr>
          <w:color w:val="FF0000"/>
        </w:rPr>
        <w:t>Tervezett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pénzügyi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eredmény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vagy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cél</w:t>
      </w:r>
      <w:proofErr w:type="spellEnd"/>
    </w:p>
    <w:p w:rsidR="0069368D" w:rsidRDefault="00D53245">
      <w:r>
        <w:rPr>
          <w:color w:val="FF0000"/>
        </w:rPr>
        <w:t xml:space="preserve">A </w:t>
      </w:r>
      <w:proofErr w:type="spellStart"/>
      <w:r>
        <w:rPr>
          <w:color w:val="FF0000"/>
        </w:rPr>
        <w:t>hitel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használatának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ára</w:t>
      </w:r>
      <w:proofErr w:type="spellEnd"/>
      <w:r w:rsidR="00F326B9">
        <w:t>\\</w:t>
      </w:r>
      <w:proofErr w:type="spellStart"/>
      <w:r>
        <w:t>Adó</w:t>
      </w:r>
      <w:proofErr w:type="spellEnd"/>
      <w:r w:rsidR="00F326B9">
        <w:t>\\</w:t>
      </w:r>
      <w:proofErr w:type="spellStart"/>
      <w:r>
        <w:t>Biztosítás</w:t>
      </w:r>
      <w:proofErr w:type="spellEnd"/>
      <w:r w:rsidR="00F326B9">
        <w:t>\\</w:t>
      </w:r>
      <w:proofErr w:type="spellStart"/>
      <w:r>
        <w:t>Bankjegy</w:t>
      </w:r>
      <w:proofErr w:type="spellEnd"/>
    </w:p>
    <w:p w:rsidR="0069368D" w:rsidRDefault="00D53245">
      <w:proofErr w:type="spellStart"/>
      <w:r>
        <w:t>Készpénz</w:t>
      </w:r>
      <w:proofErr w:type="spellEnd"/>
      <w:r w:rsidR="00F326B9">
        <w:t>\\</w:t>
      </w:r>
      <w:proofErr w:type="spellStart"/>
      <w:r w:rsidR="00F326B9">
        <w:rPr>
          <w:color w:val="FF0000"/>
        </w:rPr>
        <w:t>Külföldi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pénznem</w:t>
      </w:r>
      <w:proofErr w:type="spellEnd"/>
      <w:r w:rsidR="00F326B9">
        <w:t>\\</w:t>
      </w:r>
      <w:proofErr w:type="spellStart"/>
      <w:r>
        <w:t>Hitel</w:t>
      </w:r>
      <w:proofErr w:type="spellEnd"/>
      <w:r w:rsidR="00F326B9">
        <w:t>\\</w:t>
      </w:r>
      <w:proofErr w:type="spellStart"/>
      <w:r>
        <w:t>Adó</w:t>
      </w:r>
      <w:proofErr w:type="spellEnd"/>
    </w:p>
    <w:p w:rsidR="0069368D" w:rsidRDefault="00D53245">
      <w:r>
        <w:t xml:space="preserve">A </w:t>
      </w:r>
      <w:proofErr w:type="spellStart"/>
      <w:r>
        <w:t>pénz</w:t>
      </w:r>
      <w:proofErr w:type="spellEnd"/>
      <w:r>
        <w:t xml:space="preserve"> </w:t>
      </w:r>
      <w:proofErr w:type="spellStart"/>
      <w:r>
        <w:t>színe</w:t>
      </w:r>
      <w:proofErr w:type="spellEnd"/>
      <w:r w:rsidR="00F326B9">
        <w:t>\\</w:t>
      </w:r>
      <w:proofErr w:type="spellStart"/>
      <w:r>
        <w:t>Bankjegy</w:t>
      </w:r>
      <w:proofErr w:type="spellEnd"/>
      <w:r>
        <w:t xml:space="preserve"> </w:t>
      </w:r>
      <w:proofErr w:type="spellStart"/>
      <w:r>
        <w:t>mérete</w:t>
      </w:r>
      <w:proofErr w:type="spellEnd"/>
      <w:r w:rsidR="00F326B9">
        <w:t>\\</w:t>
      </w:r>
      <w:proofErr w:type="spellStart"/>
      <w:r w:rsidR="00F326B9">
        <w:rPr>
          <w:color w:val="FF0000"/>
        </w:rPr>
        <w:t>Mit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lehet</w:t>
      </w:r>
      <w:proofErr w:type="spellEnd"/>
      <w:r w:rsidR="00F326B9">
        <w:rPr>
          <w:color w:val="FF0000"/>
        </w:rPr>
        <w:t xml:space="preserve"> a </w:t>
      </w:r>
      <w:proofErr w:type="spellStart"/>
      <w:r w:rsidR="00F326B9">
        <w:rPr>
          <w:color w:val="FF0000"/>
        </w:rPr>
        <w:t>pénzből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megvásárolni</w:t>
      </w:r>
      <w:proofErr w:type="spellEnd"/>
      <w:r w:rsidR="00F326B9">
        <w:t>\\</w:t>
      </w:r>
      <w:proofErr w:type="spellStart"/>
      <w:r>
        <w:t>Hitelkeret</w:t>
      </w:r>
      <w:bookmarkStart w:id="0" w:name="_GoBack"/>
      <w:bookmarkEnd w:id="0"/>
      <w:proofErr w:type="spellEnd"/>
    </w:p>
    <w:p w:rsidR="0069368D" w:rsidRDefault="00D53245" w:rsidP="00F326B9">
      <w:proofErr w:type="spellStart"/>
      <w:r>
        <w:t>Adóhivatal</w:t>
      </w:r>
      <w:proofErr w:type="spellEnd"/>
      <w:r w:rsidR="00F326B9">
        <w:t>\\</w:t>
      </w:r>
      <w:proofErr w:type="spellStart"/>
      <w:r>
        <w:t>Iskola</w:t>
      </w:r>
      <w:proofErr w:type="spellEnd"/>
      <w:r w:rsidR="00F326B9">
        <w:t>\\</w:t>
      </w:r>
      <w:r>
        <w:t>Bolt</w:t>
      </w:r>
      <w:r w:rsidR="00F326B9">
        <w:t>\\</w:t>
      </w:r>
      <w:proofErr w:type="spellStart"/>
      <w:r w:rsidR="00F326B9">
        <w:rPr>
          <w:color w:val="FF0000"/>
        </w:rPr>
        <w:t>Pénzügyi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termékeket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kínáló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intézmény</w:t>
      </w:r>
      <w:proofErr w:type="spellEnd"/>
    </w:p>
    <w:p w:rsidR="0069368D" w:rsidRDefault="00D53245">
      <w:proofErr w:type="spellStart"/>
      <w:r>
        <w:rPr>
          <w:color w:val="FF0000"/>
        </w:rPr>
        <w:t>Biztonságos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pénzkezelés</w:t>
      </w:r>
      <w:proofErr w:type="spellEnd"/>
      <w:r w:rsidR="00F326B9">
        <w:t>\\</w:t>
      </w:r>
      <w:proofErr w:type="spellStart"/>
      <w:r>
        <w:t>Infláció</w:t>
      </w:r>
      <w:proofErr w:type="spellEnd"/>
      <w:r>
        <w:t xml:space="preserve"> </w:t>
      </w:r>
      <w:proofErr w:type="spellStart"/>
      <w:r>
        <w:t>megszüntetése</w:t>
      </w:r>
      <w:proofErr w:type="spellEnd"/>
      <w:r w:rsidR="00F326B9">
        <w:t>\\</w:t>
      </w:r>
      <w:proofErr w:type="spellStart"/>
      <w:r>
        <w:t>Adómentesség</w:t>
      </w:r>
      <w:proofErr w:type="spellEnd"/>
      <w:r w:rsidR="00F326B9">
        <w:t>\\</w:t>
      </w:r>
      <w:proofErr w:type="spellStart"/>
      <w:r>
        <w:t>Nyereség</w:t>
      </w:r>
      <w:proofErr w:type="spellEnd"/>
      <w:r>
        <w:t xml:space="preserve"> </w:t>
      </w:r>
      <w:proofErr w:type="spellStart"/>
      <w:r>
        <w:t>garanciája</w:t>
      </w:r>
      <w:proofErr w:type="spellEnd"/>
    </w:p>
    <w:p w:rsidR="0069368D" w:rsidRDefault="00D53245">
      <w:proofErr w:type="spellStart"/>
      <w:r>
        <w:t>Pénz</w:t>
      </w:r>
      <w:proofErr w:type="spellEnd"/>
      <w:r>
        <w:t xml:space="preserve"> </w:t>
      </w:r>
      <w:proofErr w:type="spellStart"/>
      <w:r>
        <w:t>elköltése</w:t>
      </w:r>
      <w:proofErr w:type="spellEnd"/>
      <w:r w:rsidR="00F326B9">
        <w:t>\\</w:t>
      </w:r>
      <w:proofErr w:type="spellStart"/>
      <w:r w:rsidR="00F326B9">
        <w:rPr>
          <w:color w:val="FF0000"/>
        </w:rPr>
        <w:t>Hozam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értéknövekedés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elérése</w:t>
      </w:r>
      <w:proofErr w:type="spellEnd"/>
      <w:r w:rsidR="00F326B9">
        <w:t>\\</w:t>
      </w:r>
      <w:proofErr w:type="spellStart"/>
      <w:r>
        <w:t>Adófizeté</w:t>
      </w:r>
      <w:proofErr w:type="spellEnd"/>
      <w:r w:rsidR="00F326B9">
        <w:t>\\</w:t>
      </w:r>
      <w:proofErr w:type="spellStart"/>
      <w:r>
        <w:t>Hitelkiváltás</w:t>
      </w:r>
      <w:proofErr w:type="spellEnd"/>
    </w:p>
    <w:p w:rsidR="0069368D" w:rsidRDefault="00D53245">
      <w:proofErr w:type="spellStart"/>
      <w:r>
        <w:t>Kamatcsökkenés</w:t>
      </w:r>
      <w:proofErr w:type="spellEnd"/>
      <w:r w:rsidR="00F326B9">
        <w:t>\\</w:t>
      </w:r>
      <w:proofErr w:type="spellStart"/>
      <w:r>
        <w:t>Adóvisszatérítés</w:t>
      </w:r>
      <w:proofErr w:type="spellEnd"/>
      <w:r w:rsidR="00F326B9">
        <w:t>\\</w:t>
      </w:r>
      <w:proofErr w:type="spellStart"/>
      <w:r w:rsidR="00F326B9">
        <w:rPr>
          <w:color w:val="FF0000"/>
        </w:rPr>
        <w:t>Pénzügyi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adatok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illetéktelen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megszerzése</w:t>
      </w:r>
      <w:proofErr w:type="spellEnd"/>
      <w:r w:rsidR="00F326B9">
        <w:t>\\</w:t>
      </w:r>
      <w:proofErr w:type="spellStart"/>
      <w:r>
        <w:t>Részvénynyereség</w:t>
      </w:r>
      <w:proofErr w:type="spellEnd"/>
    </w:p>
    <w:p w:rsidR="00715E6C" w:rsidRDefault="00D53245">
      <w:proofErr w:type="spellStart"/>
      <w:r>
        <w:t>Szórakoz</w:t>
      </w:r>
      <w:r>
        <w:t>tatás</w:t>
      </w:r>
      <w:proofErr w:type="spellEnd"/>
      <w:r w:rsidR="00F326B9">
        <w:t>\\</w:t>
      </w:r>
      <w:proofErr w:type="spellStart"/>
      <w:r>
        <w:t>Adók</w:t>
      </w:r>
      <w:proofErr w:type="spellEnd"/>
      <w:r>
        <w:t xml:space="preserve"> </w:t>
      </w:r>
      <w:proofErr w:type="spellStart"/>
      <w:r>
        <w:t>emelése</w:t>
      </w:r>
      <w:proofErr w:type="spellEnd"/>
      <w:r w:rsidR="00F326B9">
        <w:t>\\</w:t>
      </w:r>
      <w:proofErr w:type="spellStart"/>
      <w:r>
        <w:t>Bankreklám</w:t>
      </w:r>
      <w:proofErr w:type="spellEnd"/>
      <w:r w:rsidR="00F326B9">
        <w:t>\\</w:t>
      </w:r>
      <w:r w:rsidR="00F326B9">
        <w:rPr>
          <w:color w:val="FF0000"/>
        </w:rPr>
        <w:t xml:space="preserve">A </w:t>
      </w:r>
      <w:proofErr w:type="spellStart"/>
      <w:r w:rsidR="00F326B9">
        <w:rPr>
          <w:color w:val="FF0000"/>
        </w:rPr>
        <w:t>pontos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megértés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és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helyes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használat</w:t>
      </w:r>
      <w:proofErr w:type="spellEnd"/>
      <w:r w:rsidR="00F326B9">
        <w:rPr>
          <w:color w:val="FF0000"/>
        </w:rPr>
        <w:t xml:space="preserve"> </w:t>
      </w:r>
      <w:proofErr w:type="spellStart"/>
      <w:r w:rsidR="00F326B9">
        <w:rPr>
          <w:color w:val="FF0000"/>
        </w:rPr>
        <w:t>segítése</w:t>
      </w:r>
      <w:proofErr w:type="spellEnd"/>
    </w:p>
    <w:sectPr w:rsidR="00715E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3245" w:rsidRDefault="00D53245">
      <w:pPr>
        <w:spacing w:line="240" w:lineRule="auto"/>
      </w:pPr>
      <w:r>
        <w:separator/>
      </w:r>
    </w:p>
  </w:endnote>
  <w:endnote w:type="continuationSeparator" w:id="0">
    <w:p w:rsidR="00D53245" w:rsidRDefault="00D532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3245" w:rsidRDefault="00D53245">
      <w:pPr>
        <w:spacing w:after="0"/>
      </w:pPr>
      <w:r>
        <w:separator/>
      </w:r>
    </w:p>
  </w:footnote>
  <w:footnote w:type="continuationSeparator" w:id="0">
    <w:p w:rsidR="00D53245" w:rsidRDefault="00D532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Szmozottlist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Szmozottlist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Felsorol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Felsorol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Szmozottlist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Felsorol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368D"/>
    <w:rsid w:val="00715E6C"/>
    <w:rsid w:val="007E5E59"/>
    <w:rsid w:val="00AA1D8D"/>
    <w:rsid w:val="00B47730"/>
    <w:rsid w:val="00CB0664"/>
    <w:rsid w:val="00D53245"/>
    <w:rsid w:val="00F326B9"/>
    <w:rsid w:val="00FC693F"/>
    <w:rsid w:val="4034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6D0D9"/>
  <w14:defaultImageDpi w14:val="300"/>
  <w15:docId w15:val="{D64F0CCE-A553-4752-BCA8-0A501A71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link w:val="SzvegtrzsChar"/>
    <w:uiPriority w:val="99"/>
    <w:unhideWhenUsed/>
    <w:pPr>
      <w:spacing w:after="120"/>
    </w:pPr>
  </w:style>
  <w:style w:type="paragraph" w:styleId="Szvegtrzs2">
    <w:name w:val="Body Text 2"/>
    <w:basedOn w:val="Norml"/>
    <w:link w:val="Szvegtrzs2Char"/>
    <w:uiPriority w:val="99"/>
    <w:unhideWhenUsed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pPr>
      <w:spacing w:after="120"/>
    </w:pPr>
    <w:rPr>
      <w:sz w:val="16"/>
      <w:szCs w:val="16"/>
    </w:rPr>
  </w:style>
  <w:style w:type="paragraph" w:styleId="Kpalrs">
    <w:name w:val="caption"/>
    <w:basedOn w:val="Norml"/>
    <w:next w:val="Norm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llb">
    <w:name w:val="footer"/>
    <w:basedOn w:val="Norml"/>
    <w:link w:val="llb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">
    <w:name w:val="List"/>
    <w:basedOn w:val="Norml"/>
    <w:uiPriority w:val="99"/>
    <w:unhideWhenUsed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pPr>
      <w:numPr>
        <w:numId w:val="3"/>
      </w:numPr>
      <w:contextualSpacing/>
    </w:pPr>
  </w:style>
  <w:style w:type="paragraph" w:styleId="Listafolytatsa">
    <w:name w:val="List Continue"/>
    <w:basedOn w:val="Norml"/>
    <w:uiPriority w:val="99"/>
    <w:unhideWhenUsed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pPr>
      <w:spacing w:after="120"/>
      <w:ind w:left="1080"/>
      <w:contextualSpacing/>
    </w:pPr>
  </w:style>
  <w:style w:type="paragraph" w:styleId="Szmozottlista">
    <w:name w:val="List Number"/>
    <w:basedOn w:val="Norml"/>
    <w:uiPriority w:val="99"/>
    <w:unhideWhenUsed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pPr>
      <w:numPr>
        <w:numId w:val="6"/>
      </w:numPr>
      <w:contextualSpacing/>
    </w:pPr>
  </w:style>
  <w:style w:type="paragraph" w:styleId="Makrszvege">
    <w:name w:val="macro"/>
    <w:link w:val="Makrszvege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paragraph" w:styleId="Alcm">
    <w:name w:val="Subtitle"/>
    <w:basedOn w:val="Norml"/>
    <w:next w:val="Norml"/>
    <w:link w:val="Alcm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Rcsostblzat">
    <w:name w:val="Table Grid"/>
    <w:basedOn w:val="Normltblzat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m">
    <w:name w:val="Title"/>
    <w:basedOn w:val="Norml"/>
    <w:next w:val="Norml"/>
    <w:link w:val="Cm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Vilgostnus">
    <w:name w:val="Light Shading"/>
    <w:basedOn w:val="Normltblzat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Vilgosrcs1jellszn">
    <w:name w:val="Light Grid Accent 1"/>
    <w:basedOn w:val="Normltblzat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Vilgosrcs2jellszn">
    <w:name w:val="Light Grid Accent 2"/>
    <w:basedOn w:val="Normltblzat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Vilgosrcs3jellszn">
    <w:name w:val="Light Grid Accent 3"/>
    <w:basedOn w:val="Normltblzat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Vilgosrcs4jellszn">
    <w:name w:val="Light Grid Accent 4"/>
    <w:basedOn w:val="Normltblzat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Vilgosrcs5jellszn">
    <w:name w:val="Light Grid Accent 5"/>
    <w:basedOn w:val="Normltblzat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Vilgosrcs6jellszn">
    <w:name w:val="Light Grid Accent 6"/>
    <w:basedOn w:val="Normltblzat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Kzepesrnykols1">
    <w:name w:val="Medium Shading 1"/>
    <w:basedOn w:val="Normltblzat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fejChar">
    <w:name w:val="Élőfej Char"/>
    <w:basedOn w:val="Bekezdsalapbettpusa"/>
    <w:link w:val="lfej"/>
    <w:uiPriority w:val="99"/>
    <w:qFormat/>
  </w:style>
  <w:style w:type="character" w:customStyle="1" w:styleId="llbChar">
    <w:name w:val="Élőláb Char"/>
    <w:basedOn w:val="Bekezdsalapbettpusa"/>
    <w:link w:val="llb"/>
    <w:uiPriority w:val="99"/>
    <w:qFormat/>
  </w:style>
  <w:style w:type="paragraph" w:styleId="Nincstrkz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character" w:customStyle="1" w:styleId="SzvegtrzsChar">
    <w:name w:val="Szövegtörzs Char"/>
    <w:basedOn w:val="Bekezdsalapbettpusa"/>
    <w:link w:val="Szvegtrzs"/>
    <w:uiPriority w:val="99"/>
  </w:style>
  <w:style w:type="character" w:customStyle="1" w:styleId="Szvegtrzs2Char">
    <w:name w:val="Szövegtörzs 2 Char"/>
    <w:basedOn w:val="Bekezdsalapbettpusa"/>
    <w:link w:val="Szvegtrzs2"/>
    <w:uiPriority w:val="99"/>
  </w:style>
  <w:style w:type="character" w:customStyle="1" w:styleId="Szvegtrzs3Char">
    <w:name w:val="Szövegtörzs 3 Char"/>
    <w:basedOn w:val="Bekezdsalapbettpusa"/>
    <w:link w:val="Szvegtrzs3"/>
    <w:uiPriority w:val="99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4F81BD" w:themeColor="accent1"/>
    </w:rPr>
  </w:style>
  <w:style w:type="character" w:customStyle="1" w:styleId="Finomkiemels1">
    <w:name w:val="Finom kiemelés1"/>
    <w:basedOn w:val="Bekezdsalapbettpusa"/>
    <w:uiPriority w:val="19"/>
    <w:qFormat/>
    <w:rPr>
      <w:i/>
      <w:iCs/>
      <w:color w:val="7F7F7F" w:themeColor="text1" w:themeTint="80"/>
    </w:rPr>
  </w:style>
  <w:style w:type="character" w:customStyle="1" w:styleId="Erskiemels1">
    <w:name w:val="Erős kiemelés1"/>
    <w:basedOn w:val="Bekezdsalapbettpusa"/>
    <w:uiPriority w:val="21"/>
    <w:qFormat/>
    <w:rPr>
      <w:b/>
      <w:bCs/>
      <w:i/>
      <w:iCs/>
      <w:color w:val="4F81BD" w:themeColor="accent1"/>
    </w:rPr>
  </w:style>
  <w:style w:type="character" w:customStyle="1" w:styleId="Finomhivatkozs1">
    <w:name w:val="Finom hivatkozás1"/>
    <w:basedOn w:val="Bekezdsalapbettpusa"/>
    <w:uiPriority w:val="31"/>
    <w:qFormat/>
    <w:rPr>
      <w:smallCaps/>
      <w:color w:val="C0504D" w:themeColor="accent2"/>
      <w:u w:val="single"/>
    </w:rPr>
  </w:style>
  <w:style w:type="character" w:customStyle="1" w:styleId="Ershivatkozs1">
    <w:name w:val="Erős hivatkozás1"/>
    <w:basedOn w:val="Bekezdsalapbettpusa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nyvcme1">
    <w:name w:val="Könyv címe1"/>
    <w:basedOn w:val="Bekezdsalapbettpusa"/>
    <w:uiPriority w:val="33"/>
    <w:qFormat/>
    <w:rPr>
      <w:b/>
      <w:bCs/>
      <w:smallCaps/>
      <w:spacing w:val="5"/>
    </w:rPr>
  </w:style>
  <w:style w:type="paragraph" w:customStyle="1" w:styleId="Tartalomjegyzkcmsora1">
    <w:name w:val="Tartalomjegyzék címsora1"/>
    <w:basedOn w:val="Cmsor1"/>
    <w:next w:val="Norm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192C6A-4BF5-437C-935B-064ABC2D6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D154TAN-14</cp:lastModifiedBy>
  <cp:revision>2</cp:revision>
  <dcterms:created xsi:type="dcterms:W3CDTF">2026-05-28T08:05:00Z</dcterms:created>
  <dcterms:modified xsi:type="dcterms:W3CDTF">2026-05-28T08:05:00Z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eyJoZGlkIjoiN2YwYjZiYzVmMTFkNmE5OTdhYWRmNTNmNWJiOGRmMzgifQ==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62A4E4591FE8457096B0B0C99C9BA978_12</vt:lpwstr>
  </property>
</Properties>
</file>